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9BA04D" w14:textId="314BB15C" w:rsidR="00447867" w:rsidRDefault="00AE03B0" w:rsidP="002C2A15">
      <w:pPr>
        <w:tabs>
          <w:tab w:val="left" w:pos="8644"/>
        </w:tabs>
        <w:ind w:left="500"/>
        <w:jc w:val="both"/>
        <w:rPr>
          <w:sz w:val="20"/>
        </w:rPr>
      </w:pPr>
      <w:r w:rsidRPr="00442F2B">
        <w:rPr>
          <w:b/>
          <w:bCs/>
          <w:noProof/>
        </w:rPr>
        <w:drawing>
          <wp:anchor distT="0" distB="0" distL="114300" distR="114300" simplePos="0" relativeHeight="251658752" behindDoc="1" locked="0" layoutInCell="1" allowOverlap="1" wp14:anchorId="7D0054E6" wp14:editId="5F47B5E9">
            <wp:simplePos x="0" y="0"/>
            <wp:positionH relativeFrom="column">
              <wp:posOffset>3782060</wp:posOffset>
            </wp:positionH>
            <wp:positionV relativeFrom="paragraph">
              <wp:posOffset>246380</wp:posOffset>
            </wp:positionV>
            <wp:extent cx="731520" cy="694627"/>
            <wp:effectExtent l="0" t="0" r="0" b="0"/>
            <wp:wrapNone/>
            <wp:docPr id="7" name="Picture 1">
              <a:extLst xmlns:a="http://schemas.openxmlformats.org/drawingml/2006/main">
                <a:ext uri="{FF2B5EF4-FFF2-40B4-BE49-F238E27FC236}">
                  <a16:creationId xmlns:a16="http://schemas.microsoft.com/office/drawing/2014/main" id="{4C51155A-97A2-FE77-4FB7-64D500FB89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4C51155A-97A2-FE77-4FB7-64D500FB892E}"/>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731520" cy="694627"/>
                    </a:xfrm>
                    <a:prstGeom prst="rect">
                      <a:avLst/>
                    </a:prstGeom>
                  </pic:spPr>
                </pic:pic>
              </a:graphicData>
            </a:graphic>
            <wp14:sizeRelH relativeFrom="margin">
              <wp14:pctWidth>0</wp14:pctWidth>
            </wp14:sizeRelH>
            <wp14:sizeRelV relativeFrom="margin">
              <wp14:pctHeight>0</wp14:pctHeight>
            </wp14:sizeRelV>
          </wp:anchor>
        </w:drawing>
      </w:r>
      <w:r>
        <w:rPr>
          <w:noProof/>
          <w:sz w:val="20"/>
        </w:rPr>
        <w:drawing>
          <wp:inline distT="0" distB="0" distL="0" distR="0" wp14:anchorId="724B28EA" wp14:editId="486D9025">
            <wp:extent cx="2541905" cy="128651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10" cstate="print"/>
                    <a:stretch>
                      <a:fillRect/>
                    </a:stretch>
                  </pic:blipFill>
                  <pic:spPr>
                    <a:xfrm>
                      <a:off x="0" y="0"/>
                      <a:ext cx="2542132" cy="1286636"/>
                    </a:xfrm>
                    <a:prstGeom prst="rect">
                      <a:avLst/>
                    </a:prstGeom>
                  </pic:spPr>
                </pic:pic>
              </a:graphicData>
            </a:graphic>
          </wp:inline>
        </w:drawing>
      </w:r>
      <w:r>
        <w:rPr>
          <w:sz w:val="20"/>
        </w:rPr>
        <w:tab/>
      </w:r>
      <w:r>
        <w:rPr>
          <w:noProof/>
          <w:position w:val="63"/>
          <w:sz w:val="20"/>
        </w:rPr>
        <w:drawing>
          <wp:inline distT="0" distB="0" distL="0" distR="0" wp14:anchorId="2E3FAE17" wp14:editId="5C06693E">
            <wp:extent cx="844550" cy="586740"/>
            <wp:effectExtent l="0" t="0" r="0" b="0"/>
            <wp:docPr id="3" name="image2.png" descr="Description: http://www.mkce.ac.in/wp-content/uploads/2018/02/foote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descr="Description: http://www.mkce.ac.in/wp-content/uploads/2018/02/footer-logo.png"/>
                    <pic:cNvPicPr>
                      <a:picLocks noChangeAspect="1"/>
                    </pic:cNvPicPr>
                  </pic:nvPicPr>
                  <pic:blipFill>
                    <a:blip r:embed="rId11" cstate="print"/>
                    <a:stretch>
                      <a:fillRect/>
                    </a:stretch>
                  </pic:blipFill>
                  <pic:spPr>
                    <a:xfrm>
                      <a:off x="0" y="0"/>
                      <a:ext cx="844782" cy="586740"/>
                    </a:xfrm>
                    <a:prstGeom prst="rect">
                      <a:avLst/>
                    </a:prstGeom>
                  </pic:spPr>
                </pic:pic>
              </a:graphicData>
            </a:graphic>
          </wp:inline>
        </w:drawing>
      </w:r>
    </w:p>
    <w:p w14:paraId="44616F82" w14:textId="71BE6C3F" w:rsidR="00447867" w:rsidRDefault="00447867" w:rsidP="00992EF9">
      <w:pPr>
        <w:pStyle w:val="BodyText"/>
        <w:jc w:val="center"/>
        <w:rPr>
          <w:sz w:val="20"/>
        </w:rPr>
      </w:pPr>
    </w:p>
    <w:p w14:paraId="68FFA2BE" w14:textId="77777777" w:rsidR="00447867" w:rsidRDefault="00447867" w:rsidP="002C2A15">
      <w:pPr>
        <w:pStyle w:val="BodyText"/>
        <w:spacing w:before="5"/>
        <w:jc w:val="both"/>
        <w:rPr>
          <w:sz w:val="23"/>
        </w:rPr>
      </w:pPr>
    </w:p>
    <w:p w14:paraId="32134F08" w14:textId="77777777" w:rsidR="00DD7C6B" w:rsidRDefault="00DD7C6B" w:rsidP="002C2A15">
      <w:pPr>
        <w:pStyle w:val="Heading1"/>
        <w:spacing w:before="88"/>
        <w:ind w:left="313" w:right="202"/>
        <w:jc w:val="both"/>
      </w:pPr>
    </w:p>
    <w:p w14:paraId="350AC26E" w14:textId="590AE2B6" w:rsidR="00E35EBB" w:rsidRPr="00FB7CF1" w:rsidRDefault="00E35EBB" w:rsidP="00E35EBB">
      <w:pPr>
        <w:spacing w:before="85"/>
        <w:ind w:right="115"/>
        <w:jc w:val="center"/>
        <w:rPr>
          <w:spacing w:val="-1"/>
          <w:sz w:val="28"/>
          <w:szCs w:val="28"/>
        </w:rPr>
      </w:pPr>
      <w:r w:rsidRPr="00FB7CF1">
        <w:rPr>
          <w:spacing w:val="-1"/>
          <w:sz w:val="28"/>
          <w:szCs w:val="28"/>
        </w:rPr>
        <w:t>SHOCKLESS TOUCH AUTOMATION</w:t>
      </w:r>
    </w:p>
    <w:p w14:paraId="56D873E4" w14:textId="77777777" w:rsidR="006D7F16" w:rsidRPr="00FB7CF1" w:rsidRDefault="006D7F16" w:rsidP="00E35EBB">
      <w:pPr>
        <w:spacing w:before="85"/>
        <w:ind w:right="115"/>
        <w:jc w:val="center"/>
        <w:rPr>
          <w:sz w:val="28"/>
          <w:szCs w:val="28"/>
        </w:rPr>
      </w:pPr>
    </w:p>
    <w:p w14:paraId="72E24943" w14:textId="77777777" w:rsidR="006D7F16" w:rsidRPr="00FB7CF1" w:rsidRDefault="006D7F16" w:rsidP="006D7F16">
      <w:pPr>
        <w:spacing w:line="360" w:lineRule="auto"/>
        <w:ind w:firstLine="3261"/>
        <w:rPr>
          <w:b/>
          <w:sz w:val="28"/>
          <w:szCs w:val="28"/>
        </w:rPr>
      </w:pPr>
      <w:r w:rsidRPr="00FB7CF1">
        <w:rPr>
          <w:b/>
          <w:sz w:val="28"/>
          <w:szCs w:val="28"/>
        </w:rPr>
        <w:t xml:space="preserve">MINOR PROJECT </w:t>
      </w:r>
      <m:oMath>
        <m:r>
          <m:rPr>
            <m:sty m:val="bi"/>
          </m:rPr>
          <w:rPr>
            <w:rFonts w:ascii="Cambria Math" w:hAnsi="Cambria Math"/>
            <w:sz w:val="28"/>
            <w:szCs w:val="28"/>
          </w:rPr>
          <m:t>-</m:t>
        </m:r>
      </m:oMath>
      <w:r w:rsidRPr="00FB7CF1">
        <w:rPr>
          <w:b/>
          <w:sz w:val="28"/>
          <w:szCs w:val="28"/>
        </w:rPr>
        <w:t>I REPORT</w:t>
      </w:r>
    </w:p>
    <w:p w14:paraId="20076C39" w14:textId="77777777" w:rsidR="00E35EBB" w:rsidRPr="00FB7CF1" w:rsidRDefault="00E35EBB" w:rsidP="00E35EBB">
      <w:pPr>
        <w:pStyle w:val="BodyText"/>
        <w:rPr>
          <w:b/>
        </w:rPr>
      </w:pPr>
    </w:p>
    <w:p w14:paraId="57CF7DC7" w14:textId="3F1D4152" w:rsidR="00E35EBB" w:rsidRPr="00FB7CF1" w:rsidRDefault="006D7F16" w:rsidP="006D7F16">
      <w:pPr>
        <w:spacing w:before="186"/>
        <w:ind w:right="4416"/>
        <w:jc w:val="center"/>
        <w:rPr>
          <w:b/>
          <w:i/>
          <w:sz w:val="28"/>
          <w:szCs w:val="28"/>
        </w:rPr>
      </w:pPr>
      <w:r w:rsidRPr="00FB7CF1">
        <w:rPr>
          <w:b/>
          <w:i/>
          <w:w w:val="95"/>
          <w:sz w:val="28"/>
          <w:szCs w:val="28"/>
        </w:rPr>
        <w:t xml:space="preserve">                                                         </w:t>
      </w:r>
      <w:r w:rsidR="00E35EBB" w:rsidRPr="00FB7CF1">
        <w:rPr>
          <w:b/>
          <w:i/>
          <w:w w:val="95"/>
          <w:sz w:val="28"/>
          <w:szCs w:val="28"/>
        </w:rPr>
        <w:t>Submitted</w:t>
      </w:r>
      <w:r w:rsidR="00E35EBB" w:rsidRPr="00FB7CF1">
        <w:rPr>
          <w:b/>
          <w:i/>
          <w:spacing w:val="9"/>
          <w:w w:val="95"/>
          <w:sz w:val="28"/>
          <w:szCs w:val="28"/>
        </w:rPr>
        <w:t xml:space="preserve"> </w:t>
      </w:r>
      <w:r w:rsidR="00E35EBB" w:rsidRPr="00FB7CF1">
        <w:rPr>
          <w:b/>
          <w:i/>
          <w:w w:val="95"/>
          <w:sz w:val="28"/>
          <w:szCs w:val="28"/>
        </w:rPr>
        <w:t>by</w:t>
      </w:r>
    </w:p>
    <w:p w14:paraId="4E19288A" w14:textId="77777777" w:rsidR="00E35EBB" w:rsidRPr="00FB7CF1" w:rsidRDefault="00E35EBB" w:rsidP="00E35EBB">
      <w:pPr>
        <w:pStyle w:val="BodyText"/>
        <w:spacing w:before="3"/>
        <w:rPr>
          <w:b/>
          <w:i/>
        </w:rPr>
      </w:pPr>
    </w:p>
    <w:tbl>
      <w:tblPr>
        <w:tblW w:w="0" w:type="auto"/>
        <w:tblInd w:w="1758" w:type="dxa"/>
        <w:tblLayout w:type="fixed"/>
        <w:tblCellMar>
          <w:left w:w="0" w:type="dxa"/>
          <w:right w:w="0" w:type="dxa"/>
        </w:tblCellMar>
        <w:tblLook w:val="01E0" w:firstRow="1" w:lastRow="1" w:firstColumn="1" w:lastColumn="1" w:noHBand="0" w:noVBand="0"/>
      </w:tblPr>
      <w:tblGrid>
        <w:gridCol w:w="3961"/>
        <w:gridCol w:w="2933"/>
      </w:tblGrid>
      <w:tr w:rsidR="00E35EBB" w:rsidRPr="00FB7CF1" w14:paraId="4E6859C8" w14:textId="77777777" w:rsidTr="00571E93">
        <w:trPr>
          <w:trHeight w:val="349"/>
        </w:trPr>
        <w:tc>
          <w:tcPr>
            <w:tcW w:w="3961" w:type="dxa"/>
          </w:tcPr>
          <w:p w14:paraId="36350987" w14:textId="146A58CE" w:rsidR="00E35EBB" w:rsidRPr="00FB7CF1" w:rsidRDefault="00E35EBB" w:rsidP="00571E93">
            <w:pPr>
              <w:pStyle w:val="TableParagraph"/>
              <w:spacing w:line="330" w:lineRule="exact"/>
              <w:ind w:left="219"/>
              <w:rPr>
                <w:b/>
                <w:sz w:val="28"/>
                <w:szCs w:val="28"/>
              </w:rPr>
            </w:pPr>
            <w:r w:rsidRPr="00FB7CF1">
              <w:rPr>
                <w:b/>
                <w:sz w:val="28"/>
                <w:szCs w:val="28"/>
              </w:rPr>
              <w:t>SUJIT M</w:t>
            </w:r>
          </w:p>
        </w:tc>
        <w:tc>
          <w:tcPr>
            <w:tcW w:w="2933" w:type="dxa"/>
          </w:tcPr>
          <w:p w14:paraId="2BBB6041" w14:textId="536EB0CD" w:rsidR="00E35EBB" w:rsidRPr="00FB7CF1" w:rsidRDefault="00E35EBB" w:rsidP="00571E93">
            <w:pPr>
              <w:pStyle w:val="TableParagraph"/>
              <w:spacing w:line="330" w:lineRule="exact"/>
              <w:ind w:right="204"/>
              <w:jc w:val="right"/>
              <w:rPr>
                <w:b/>
                <w:sz w:val="28"/>
                <w:szCs w:val="28"/>
              </w:rPr>
            </w:pPr>
            <w:r w:rsidRPr="00FB7CF1">
              <w:rPr>
                <w:b/>
                <w:sz w:val="28"/>
                <w:szCs w:val="28"/>
              </w:rPr>
              <w:t>927621BEC221</w:t>
            </w:r>
          </w:p>
        </w:tc>
      </w:tr>
      <w:tr w:rsidR="00E35EBB" w:rsidRPr="00FB7CF1" w14:paraId="461A2092" w14:textId="77777777" w:rsidTr="00571E93">
        <w:trPr>
          <w:trHeight w:val="391"/>
        </w:trPr>
        <w:tc>
          <w:tcPr>
            <w:tcW w:w="3961" w:type="dxa"/>
          </w:tcPr>
          <w:p w14:paraId="14492207" w14:textId="72A82DF8" w:rsidR="00E35EBB" w:rsidRPr="00FB7CF1" w:rsidRDefault="00E35EBB" w:rsidP="00571E93">
            <w:pPr>
              <w:pStyle w:val="TableParagraph"/>
              <w:spacing w:before="4"/>
              <w:ind w:left="219"/>
              <w:rPr>
                <w:b/>
                <w:sz w:val="28"/>
                <w:szCs w:val="28"/>
              </w:rPr>
            </w:pPr>
            <w:r w:rsidRPr="00FB7CF1">
              <w:rPr>
                <w:b/>
                <w:sz w:val="28"/>
                <w:szCs w:val="28"/>
              </w:rPr>
              <w:t>SUDHARSUN S</w:t>
            </w:r>
          </w:p>
        </w:tc>
        <w:tc>
          <w:tcPr>
            <w:tcW w:w="2933" w:type="dxa"/>
          </w:tcPr>
          <w:p w14:paraId="54AB2E40" w14:textId="0418AECA" w:rsidR="00E35EBB" w:rsidRPr="00FB7CF1" w:rsidRDefault="00E35EBB" w:rsidP="00571E93">
            <w:pPr>
              <w:pStyle w:val="TableParagraph"/>
              <w:spacing w:before="4"/>
              <w:ind w:right="203"/>
              <w:jc w:val="right"/>
              <w:rPr>
                <w:b/>
                <w:sz w:val="28"/>
                <w:szCs w:val="28"/>
              </w:rPr>
            </w:pPr>
            <w:r w:rsidRPr="00FB7CF1">
              <w:rPr>
                <w:b/>
                <w:sz w:val="28"/>
                <w:szCs w:val="28"/>
              </w:rPr>
              <w:t>927621BEC219</w:t>
            </w:r>
          </w:p>
        </w:tc>
      </w:tr>
      <w:tr w:rsidR="00E35EBB" w:rsidRPr="00FB7CF1" w14:paraId="503FB58F" w14:textId="77777777" w:rsidTr="00571E93">
        <w:trPr>
          <w:trHeight w:val="384"/>
        </w:trPr>
        <w:tc>
          <w:tcPr>
            <w:tcW w:w="3961" w:type="dxa"/>
          </w:tcPr>
          <w:p w14:paraId="73605A47" w14:textId="36CCA0D2" w:rsidR="00E35EBB" w:rsidRPr="00FB7CF1" w:rsidRDefault="00E35EBB" w:rsidP="00571E93">
            <w:pPr>
              <w:pStyle w:val="TableParagraph"/>
              <w:spacing w:before="32" w:line="332" w:lineRule="exact"/>
              <w:ind w:left="200"/>
              <w:rPr>
                <w:b/>
                <w:sz w:val="28"/>
                <w:szCs w:val="28"/>
              </w:rPr>
            </w:pPr>
            <w:r w:rsidRPr="00FB7CF1">
              <w:rPr>
                <w:b/>
                <w:sz w:val="28"/>
                <w:szCs w:val="28"/>
              </w:rPr>
              <w:t>SRIDHAR R C</w:t>
            </w:r>
          </w:p>
        </w:tc>
        <w:tc>
          <w:tcPr>
            <w:tcW w:w="2933" w:type="dxa"/>
          </w:tcPr>
          <w:p w14:paraId="52743C72" w14:textId="2215FFD3" w:rsidR="00E35EBB" w:rsidRPr="00FB7CF1" w:rsidRDefault="00E35EBB" w:rsidP="00571E93">
            <w:pPr>
              <w:pStyle w:val="TableParagraph"/>
              <w:spacing w:before="32" w:line="332" w:lineRule="exact"/>
              <w:ind w:right="198"/>
              <w:jc w:val="right"/>
              <w:rPr>
                <w:b/>
                <w:sz w:val="28"/>
                <w:szCs w:val="28"/>
              </w:rPr>
            </w:pPr>
            <w:r w:rsidRPr="00FB7CF1">
              <w:rPr>
                <w:b/>
                <w:sz w:val="28"/>
                <w:szCs w:val="28"/>
              </w:rPr>
              <w:t>927621BEC210</w:t>
            </w:r>
          </w:p>
        </w:tc>
      </w:tr>
      <w:tr w:rsidR="00E35EBB" w:rsidRPr="00FB7CF1" w14:paraId="19A1DC76" w14:textId="77777777" w:rsidTr="00571E93">
        <w:trPr>
          <w:trHeight w:val="342"/>
        </w:trPr>
        <w:tc>
          <w:tcPr>
            <w:tcW w:w="3961" w:type="dxa"/>
          </w:tcPr>
          <w:p w14:paraId="3725081D" w14:textId="6C5FD772" w:rsidR="00E35EBB" w:rsidRPr="00FB7CF1" w:rsidRDefault="00E35EBB" w:rsidP="00571E93">
            <w:pPr>
              <w:pStyle w:val="TableParagraph"/>
              <w:spacing w:line="322" w:lineRule="exact"/>
              <w:ind w:left="209"/>
              <w:rPr>
                <w:b/>
                <w:sz w:val="28"/>
                <w:szCs w:val="28"/>
              </w:rPr>
            </w:pPr>
            <w:r w:rsidRPr="00FB7CF1">
              <w:rPr>
                <w:b/>
                <w:sz w:val="28"/>
                <w:szCs w:val="28"/>
              </w:rPr>
              <w:t>SUBHASH K</w:t>
            </w:r>
          </w:p>
        </w:tc>
        <w:tc>
          <w:tcPr>
            <w:tcW w:w="2933" w:type="dxa"/>
          </w:tcPr>
          <w:p w14:paraId="22B52038" w14:textId="44DE6002" w:rsidR="00E35EBB" w:rsidRPr="00FB7CF1" w:rsidRDefault="00E35EBB" w:rsidP="00571E93">
            <w:pPr>
              <w:pStyle w:val="TableParagraph"/>
              <w:spacing w:line="322" w:lineRule="exact"/>
              <w:ind w:right="215"/>
              <w:jc w:val="right"/>
              <w:rPr>
                <w:b/>
                <w:sz w:val="28"/>
                <w:szCs w:val="28"/>
              </w:rPr>
            </w:pPr>
            <w:r w:rsidRPr="00FB7CF1">
              <w:rPr>
                <w:b/>
                <w:sz w:val="28"/>
                <w:szCs w:val="28"/>
              </w:rPr>
              <w:t>927621BEC218</w:t>
            </w:r>
          </w:p>
        </w:tc>
      </w:tr>
    </w:tbl>
    <w:p w14:paraId="719365B8" w14:textId="77777777" w:rsidR="00E35EBB" w:rsidRPr="00FB7CF1" w:rsidRDefault="00E35EBB" w:rsidP="00E35EBB">
      <w:pPr>
        <w:pStyle w:val="BodyText"/>
        <w:spacing w:before="9"/>
        <w:rPr>
          <w:b/>
          <w:i/>
        </w:rPr>
      </w:pPr>
    </w:p>
    <w:p w14:paraId="3EB22F4B" w14:textId="77777777" w:rsidR="00E35EBB" w:rsidRPr="00FB7CF1" w:rsidRDefault="00E35EBB" w:rsidP="00E35EBB">
      <w:pPr>
        <w:ind w:left="1261" w:right="1712"/>
        <w:jc w:val="center"/>
        <w:rPr>
          <w:b/>
          <w:sz w:val="28"/>
          <w:szCs w:val="28"/>
        </w:rPr>
      </w:pPr>
      <w:r w:rsidRPr="00FB7CF1">
        <w:rPr>
          <w:b/>
          <w:sz w:val="28"/>
          <w:szCs w:val="28"/>
        </w:rPr>
        <w:t>BACHELOR</w:t>
      </w:r>
      <w:r w:rsidRPr="00FB7CF1">
        <w:rPr>
          <w:b/>
          <w:spacing w:val="-17"/>
          <w:sz w:val="28"/>
          <w:szCs w:val="28"/>
        </w:rPr>
        <w:t xml:space="preserve"> </w:t>
      </w:r>
      <w:r w:rsidRPr="00FB7CF1">
        <w:rPr>
          <w:b/>
          <w:sz w:val="28"/>
          <w:szCs w:val="28"/>
        </w:rPr>
        <w:t>OF</w:t>
      </w:r>
      <w:r w:rsidRPr="00FB7CF1">
        <w:rPr>
          <w:b/>
          <w:spacing w:val="-18"/>
          <w:sz w:val="28"/>
          <w:szCs w:val="28"/>
        </w:rPr>
        <w:t xml:space="preserve"> </w:t>
      </w:r>
      <w:r w:rsidRPr="00FB7CF1">
        <w:rPr>
          <w:b/>
          <w:sz w:val="28"/>
          <w:szCs w:val="28"/>
        </w:rPr>
        <w:t>ENGINEERING</w:t>
      </w:r>
    </w:p>
    <w:p w14:paraId="54CD1601" w14:textId="77777777" w:rsidR="00E35EBB" w:rsidRPr="00FB7CF1" w:rsidRDefault="00E35EBB" w:rsidP="00E35EBB">
      <w:pPr>
        <w:pStyle w:val="BodyText"/>
        <w:spacing w:before="5"/>
        <w:rPr>
          <w:b/>
        </w:rPr>
      </w:pPr>
    </w:p>
    <w:p w14:paraId="5AD20252" w14:textId="77777777" w:rsidR="00E35EBB" w:rsidRPr="00FB7CF1" w:rsidRDefault="00E35EBB" w:rsidP="00E35EBB">
      <w:pPr>
        <w:ind w:left="2377" w:right="3404"/>
        <w:jc w:val="center"/>
        <w:rPr>
          <w:sz w:val="28"/>
          <w:szCs w:val="28"/>
        </w:rPr>
      </w:pPr>
      <w:r w:rsidRPr="00FB7CF1">
        <w:rPr>
          <w:sz w:val="28"/>
          <w:szCs w:val="28"/>
        </w:rPr>
        <w:t>in</w:t>
      </w:r>
    </w:p>
    <w:p w14:paraId="45AFFB73" w14:textId="77777777" w:rsidR="00E35EBB" w:rsidRPr="00FB7CF1" w:rsidRDefault="00E35EBB" w:rsidP="00E35EBB">
      <w:pPr>
        <w:pStyle w:val="BodyText"/>
      </w:pPr>
    </w:p>
    <w:p w14:paraId="0B4E47B1" w14:textId="45DB5B15" w:rsidR="00E35EBB" w:rsidRPr="00FB7CF1" w:rsidRDefault="00E35EBB" w:rsidP="00E35EBB">
      <w:pPr>
        <w:spacing w:line="259" w:lineRule="auto"/>
        <w:ind w:left="1261" w:right="1782"/>
        <w:jc w:val="center"/>
        <w:rPr>
          <w:b/>
          <w:sz w:val="28"/>
          <w:szCs w:val="28"/>
        </w:rPr>
      </w:pPr>
      <w:r w:rsidRPr="00FB7CF1">
        <w:rPr>
          <w:b/>
          <w:spacing w:val="-1"/>
          <w:sz w:val="28"/>
          <w:szCs w:val="28"/>
        </w:rPr>
        <w:t>DEPARTMENT</w:t>
      </w:r>
      <w:r w:rsidR="003C362D" w:rsidRPr="00FB7CF1">
        <w:rPr>
          <w:b/>
          <w:spacing w:val="-1"/>
          <w:sz w:val="28"/>
          <w:szCs w:val="28"/>
        </w:rPr>
        <w:t xml:space="preserve"> </w:t>
      </w:r>
      <w:r w:rsidRPr="00FB7CF1">
        <w:rPr>
          <w:b/>
          <w:spacing w:val="-1"/>
          <w:sz w:val="28"/>
          <w:szCs w:val="28"/>
        </w:rPr>
        <w:t>OF</w:t>
      </w:r>
      <w:r w:rsidRPr="00FB7CF1">
        <w:rPr>
          <w:b/>
          <w:spacing w:val="-29"/>
          <w:sz w:val="28"/>
          <w:szCs w:val="28"/>
        </w:rPr>
        <w:t xml:space="preserve"> </w:t>
      </w:r>
      <w:r w:rsidRPr="00FB7CF1">
        <w:rPr>
          <w:b/>
          <w:spacing w:val="-1"/>
          <w:sz w:val="28"/>
          <w:szCs w:val="28"/>
        </w:rPr>
        <w:t>ELECTRONICS</w:t>
      </w:r>
      <w:r w:rsidRPr="00FB7CF1">
        <w:rPr>
          <w:b/>
          <w:spacing w:val="-28"/>
          <w:sz w:val="28"/>
          <w:szCs w:val="28"/>
        </w:rPr>
        <w:t xml:space="preserve"> </w:t>
      </w:r>
      <w:r w:rsidRPr="00FB7CF1">
        <w:rPr>
          <w:b/>
          <w:sz w:val="28"/>
          <w:szCs w:val="28"/>
        </w:rPr>
        <w:t>AND</w:t>
      </w:r>
      <w:r w:rsidRPr="00FB7CF1">
        <w:rPr>
          <w:b/>
          <w:spacing w:val="-75"/>
          <w:sz w:val="28"/>
          <w:szCs w:val="28"/>
        </w:rPr>
        <w:t xml:space="preserve"> </w:t>
      </w:r>
      <w:r w:rsidRPr="00FB7CF1">
        <w:rPr>
          <w:b/>
          <w:sz w:val="28"/>
          <w:szCs w:val="28"/>
        </w:rPr>
        <w:t>COMMUNICATION</w:t>
      </w:r>
      <w:r w:rsidRPr="00FB7CF1">
        <w:rPr>
          <w:b/>
          <w:spacing w:val="-16"/>
          <w:sz w:val="28"/>
          <w:szCs w:val="28"/>
        </w:rPr>
        <w:t xml:space="preserve"> </w:t>
      </w:r>
      <w:r w:rsidRPr="00FB7CF1">
        <w:rPr>
          <w:b/>
          <w:sz w:val="28"/>
          <w:szCs w:val="28"/>
        </w:rPr>
        <w:t>ENGINEERING</w:t>
      </w:r>
    </w:p>
    <w:p w14:paraId="55210DC4" w14:textId="77777777" w:rsidR="00E35EBB" w:rsidRPr="00FB7CF1" w:rsidRDefault="00E35EBB" w:rsidP="00E35EBB">
      <w:pPr>
        <w:pStyle w:val="BodyText"/>
        <w:rPr>
          <w:b/>
        </w:rPr>
      </w:pPr>
    </w:p>
    <w:p w14:paraId="701A0871" w14:textId="77777777" w:rsidR="00E35EBB" w:rsidRPr="00FB7CF1" w:rsidRDefault="00E35EBB" w:rsidP="00E35EBB">
      <w:pPr>
        <w:ind w:left="1261" w:right="1784"/>
        <w:jc w:val="center"/>
        <w:rPr>
          <w:b/>
          <w:sz w:val="28"/>
          <w:szCs w:val="28"/>
        </w:rPr>
      </w:pPr>
      <w:r w:rsidRPr="00FB7CF1">
        <w:rPr>
          <w:b/>
          <w:sz w:val="28"/>
          <w:szCs w:val="28"/>
        </w:rPr>
        <w:t>M.KUMARASAMY</w:t>
      </w:r>
      <w:r w:rsidRPr="00FB7CF1">
        <w:rPr>
          <w:b/>
          <w:spacing w:val="-16"/>
          <w:sz w:val="28"/>
          <w:szCs w:val="28"/>
        </w:rPr>
        <w:t xml:space="preserve"> </w:t>
      </w:r>
      <w:r w:rsidRPr="00FB7CF1">
        <w:rPr>
          <w:b/>
          <w:sz w:val="28"/>
          <w:szCs w:val="28"/>
        </w:rPr>
        <w:t>COLLEGE</w:t>
      </w:r>
      <w:r w:rsidRPr="00FB7CF1">
        <w:rPr>
          <w:b/>
          <w:spacing w:val="-17"/>
          <w:sz w:val="28"/>
          <w:szCs w:val="28"/>
        </w:rPr>
        <w:t xml:space="preserve"> </w:t>
      </w:r>
      <w:r w:rsidRPr="00FB7CF1">
        <w:rPr>
          <w:b/>
          <w:sz w:val="28"/>
          <w:szCs w:val="28"/>
        </w:rPr>
        <w:t>OF</w:t>
      </w:r>
      <w:r w:rsidRPr="00FB7CF1">
        <w:rPr>
          <w:b/>
          <w:spacing w:val="-20"/>
          <w:sz w:val="28"/>
          <w:szCs w:val="28"/>
        </w:rPr>
        <w:t xml:space="preserve"> </w:t>
      </w:r>
      <w:r w:rsidRPr="00FB7CF1">
        <w:rPr>
          <w:b/>
          <w:sz w:val="28"/>
          <w:szCs w:val="28"/>
        </w:rPr>
        <w:t>ENGINEERING</w:t>
      </w:r>
    </w:p>
    <w:p w14:paraId="31C2DB00" w14:textId="77777777" w:rsidR="00E35EBB" w:rsidRPr="00FB7CF1" w:rsidRDefault="00E35EBB" w:rsidP="00E35EBB">
      <w:pPr>
        <w:spacing w:before="152"/>
        <w:ind w:right="4513"/>
        <w:jc w:val="right"/>
        <w:rPr>
          <w:sz w:val="28"/>
          <w:szCs w:val="28"/>
        </w:rPr>
      </w:pPr>
      <w:r w:rsidRPr="00FB7CF1">
        <w:rPr>
          <w:sz w:val="28"/>
          <w:szCs w:val="28"/>
        </w:rPr>
        <w:t>(Autonomous)</w:t>
      </w:r>
    </w:p>
    <w:p w14:paraId="1B5863E5" w14:textId="77777777" w:rsidR="00E35EBB" w:rsidRPr="00FB7CF1" w:rsidRDefault="00E35EBB" w:rsidP="00E35EBB">
      <w:pPr>
        <w:pStyle w:val="BodyText"/>
      </w:pPr>
    </w:p>
    <w:p w14:paraId="28FD1A51" w14:textId="77777777" w:rsidR="00E35EBB" w:rsidRPr="00FB7CF1" w:rsidRDefault="00E35EBB" w:rsidP="00E35EBB">
      <w:pPr>
        <w:spacing w:before="174"/>
        <w:ind w:left="3595" w:right="4094"/>
        <w:jc w:val="center"/>
        <w:rPr>
          <w:b/>
          <w:sz w:val="28"/>
          <w:szCs w:val="28"/>
        </w:rPr>
      </w:pPr>
      <w:r w:rsidRPr="00FB7CF1">
        <w:rPr>
          <w:b/>
          <w:sz w:val="28"/>
          <w:szCs w:val="28"/>
        </w:rPr>
        <w:t>KARUR</w:t>
      </w:r>
      <w:r w:rsidRPr="00FB7CF1">
        <w:rPr>
          <w:b/>
          <w:spacing w:val="-14"/>
          <w:sz w:val="28"/>
          <w:szCs w:val="28"/>
        </w:rPr>
        <w:t xml:space="preserve"> </w:t>
      </w:r>
      <w:r w:rsidRPr="00FB7CF1">
        <w:rPr>
          <w:b/>
          <w:sz w:val="28"/>
          <w:szCs w:val="28"/>
        </w:rPr>
        <w:t>–</w:t>
      </w:r>
      <w:r w:rsidRPr="00FB7CF1">
        <w:rPr>
          <w:b/>
          <w:spacing w:val="-11"/>
          <w:sz w:val="28"/>
          <w:szCs w:val="28"/>
        </w:rPr>
        <w:t xml:space="preserve"> </w:t>
      </w:r>
      <w:r w:rsidRPr="00FB7CF1">
        <w:rPr>
          <w:b/>
          <w:sz w:val="28"/>
          <w:szCs w:val="28"/>
        </w:rPr>
        <w:t>639</w:t>
      </w:r>
      <w:r w:rsidRPr="00FB7CF1">
        <w:rPr>
          <w:b/>
          <w:spacing w:val="-11"/>
          <w:sz w:val="28"/>
          <w:szCs w:val="28"/>
        </w:rPr>
        <w:t xml:space="preserve"> </w:t>
      </w:r>
      <w:r w:rsidRPr="00FB7CF1">
        <w:rPr>
          <w:b/>
          <w:sz w:val="28"/>
          <w:szCs w:val="28"/>
        </w:rPr>
        <w:t>113</w:t>
      </w:r>
    </w:p>
    <w:p w14:paraId="10E74BE7" w14:textId="77777777" w:rsidR="00E35EBB" w:rsidRPr="00FB7CF1" w:rsidRDefault="00E35EBB" w:rsidP="00E35EBB">
      <w:pPr>
        <w:pStyle w:val="BodyText"/>
        <w:rPr>
          <w:b/>
        </w:rPr>
      </w:pPr>
    </w:p>
    <w:p w14:paraId="1457926B" w14:textId="77777777" w:rsidR="00E35EBB" w:rsidRPr="00FB7CF1" w:rsidRDefault="00E35EBB" w:rsidP="00E35EBB">
      <w:pPr>
        <w:spacing w:before="232"/>
        <w:ind w:left="2901" w:right="3404"/>
        <w:jc w:val="center"/>
        <w:rPr>
          <w:b/>
          <w:sz w:val="28"/>
          <w:szCs w:val="28"/>
        </w:rPr>
      </w:pPr>
      <w:r w:rsidRPr="00FB7CF1">
        <w:rPr>
          <w:b/>
          <w:sz w:val="28"/>
          <w:szCs w:val="28"/>
        </w:rPr>
        <w:t>DECEMBER</w:t>
      </w:r>
      <w:r w:rsidRPr="00FB7CF1">
        <w:rPr>
          <w:b/>
          <w:spacing w:val="2"/>
          <w:sz w:val="28"/>
          <w:szCs w:val="28"/>
        </w:rPr>
        <w:t xml:space="preserve"> </w:t>
      </w:r>
      <w:r w:rsidRPr="00FB7CF1">
        <w:rPr>
          <w:b/>
          <w:sz w:val="28"/>
          <w:szCs w:val="28"/>
        </w:rPr>
        <w:t>2022</w:t>
      </w:r>
    </w:p>
    <w:p w14:paraId="6ED5BE7D" w14:textId="77777777" w:rsidR="00FD73A2" w:rsidRPr="00FB7CF1" w:rsidRDefault="00FD73A2" w:rsidP="002C2A15">
      <w:pPr>
        <w:pStyle w:val="BodyText"/>
        <w:jc w:val="both"/>
      </w:pPr>
    </w:p>
    <w:p w14:paraId="18F9A2F9" w14:textId="77777777" w:rsidR="00FD73A2" w:rsidRDefault="00FD73A2" w:rsidP="002C2A15">
      <w:pPr>
        <w:pStyle w:val="BodyText"/>
        <w:jc w:val="both"/>
        <w:rPr>
          <w:sz w:val="26"/>
        </w:rPr>
      </w:pPr>
    </w:p>
    <w:p w14:paraId="3BEDE1AE" w14:textId="1584981C" w:rsidR="00FD73A2" w:rsidRDefault="00FD73A2" w:rsidP="002C2A15">
      <w:pPr>
        <w:pStyle w:val="BodyText"/>
        <w:jc w:val="both"/>
        <w:rPr>
          <w:sz w:val="26"/>
        </w:rPr>
      </w:pPr>
    </w:p>
    <w:p w14:paraId="1ACC3567" w14:textId="272971FB" w:rsidR="00AE03B0" w:rsidRDefault="00AE03B0" w:rsidP="002C2A15">
      <w:pPr>
        <w:pStyle w:val="BodyText"/>
        <w:jc w:val="both"/>
        <w:rPr>
          <w:sz w:val="26"/>
        </w:rPr>
      </w:pPr>
    </w:p>
    <w:p w14:paraId="7C06818C" w14:textId="20A4D01F" w:rsidR="00AE03B0" w:rsidRDefault="00AE03B0" w:rsidP="002C2A15">
      <w:pPr>
        <w:pStyle w:val="BodyText"/>
        <w:jc w:val="both"/>
        <w:rPr>
          <w:sz w:val="26"/>
        </w:rPr>
      </w:pPr>
    </w:p>
    <w:p w14:paraId="6DD0FD44" w14:textId="059108E7" w:rsidR="00AE03B0" w:rsidRDefault="00AE03B0" w:rsidP="002C2A15">
      <w:pPr>
        <w:pStyle w:val="BodyText"/>
        <w:jc w:val="both"/>
        <w:rPr>
          <w:sz w:val="26"/>
        </w:rPr>
      </w:pPr>
    </w:p>
    <w:p w14:paraId="280F2850" w14:textId="688A46D9" w:rsidR="00AE03B0" w:rsidRDefault="00AE03B0" w:rsidP="006D7F16">
      <w:pPr>
        <w:pStyle w:val="BodyText"/>
        <w:jc w:val="center"/>
        <w:rPr>
          <w:sz w:val="26"/>
        </w:rPr>
      </w:pPr>
    </w:p>
    <w:p w14:paraId="1BCCDF1B" w14:textId="77777777" w:rsidR="00AE03B0" w:rsidRDefault="00AE03B0" w:rsidP="002C2A15">
      <w:pPr>
        <w:pStyle w:val="BodyText"/>
        <w:jc w:val="both"/>
        <w:rPr>
          <w:sz w:val="26"/>
        </w:rPr>
      </w:pPr>
    </w:p>
    <w:p w14:paraId="2FF7A508" w14:textId="77777777" w:rsidR="00447867" w:rsidRDefault="00447867" w:rsidP="002C2A15">
      <w:pPr>
        <w:pStyle w:val="BodyText"/>
        <w:spacing w:before="7"/>
        <w:jc w:val="both"/>
        <w:rPr>
          <w:sz w:val="25"/>
        </w:rPr>
      </w:pPr>
    </w:p>
    <w:p w14:paraId="337ED6DD" w14:textId="4CAD8440" w:rsidR="00E35EBB" w:rsidRDefault="00E35EBB" w:rsidP="00AE03B0">
      <w:pPr>
        <w:spacing w:before="73"/>
        <w:ind w:left="896"/>
        <w:jc w:val="center"/>
        <w:rPr>
          <w:b/>
          <w:sz w:val="36"/>
        </w:rPr>
      </w:pPr>
      <w:r>
        <w:rPr>
          <w:b/>
          <w:spacing w:val="-1"/>
          <w:sz w:val="36"/>
        </w:rPr>
        <w:lastRenderedPageBreak/>
        <w:t>M.KUMARASAMY</w:t>
      </w:r>
      <w:r>
        <w:rPr>
          <w:b/>
          <w:spacing w:val="-26"/>
          <w:sz w:val="36"/>
        </w:rPr>
        <w:t xml:space="preserve"> </w:t>
      </w:r>
      <w:r>
        <w:rPr>
          <w:b/>
          <w:sz w:val="36"/>
        </w:rPr>
        <w:t>COLLEGE</w:t>
      </w:r>
      <w:r>
        <w:rPr>
          <w:b/>
          <w:spacing w:val="-13"/>
          <w:sz w:val="36"/>
        </w:rPr>
        <w:t xml:space="preserve"> </w:t>
      </w:r>
      <w:r>
        <w:rPr>
          <w:b/>
          <w:sz w:val="36"/>
        </w:rPr>
        <w:t>OF ENGINEERING</w:t>
      </w:r>
      <w:r>
        <w:rPr>
          <w:b/>
          <w:spacing w:val="-7"/>
          <w:sz w:val="36"/>
        </w:rPr>
        <w:t xml:space="preserve">                                       </w:t>
      </w:r>
      <w:r>
        <w:rPr>
          <w:b/>
          <w:sz w:val="36"/>
        </w:rPr>
        <w:t>KARUR</w:t>
      </w:r>
    </w:p>
    <w:p w14:paraId="2405A7BD" w14:textId="77777777" w:rsidR="00E35EBB" w:rsidRDefault="00E35EBB" w:rsidP="00E35EBB">
      <w:pPr>
        <w:pStyle w:val="BodyText"/>
        <w:rPr>
          <w:b/>
          <w:sz w:val="57"/>
        </w:rPr>
      </w:pPr>
    </w:p>
    <w:p w14:paraId="0800D422" w14:textId="2809242F" w:rsidR="00E35EBB" w:rsidRDefault="006D7F16" w:rsidP="00E35EBB">
      <w:pPr>
        <w:ind w:left="1261" w:right="1751"/>
        <w:jc w:val="center"/>
        <w:rPr>
          <w:b/>
          <w:sz w:val="31"/>
        </w:rPr>
      </w:pPr>
      <w:r>
        <w:rPr>
          <w:b/>
          <w:spacing w:val="-1"/>
          <w:sz w:val="31"/>
        </w:rPr>
        <w:t xml:space="preserve">        </w:t>
      </w:r>
      <w:r w:rsidR="00E35EBB">
        <w:rPr>
          <w:b/>
          <w:spacing w:val="-1"/>
          <w:sz w:val="31"/>
        </w:rPr>
        <w:t>BONAFIDE</w:t>
      </w:r>
      <w:r w:rsidR="00E35EBB">
        <w:rPr>
          <w:b/>
          <w:spacing w:val="-27"/>
          <w:sz w:val="31"/>
        </w:rPr>
        <w:t xml:space="preserve"> </w:t>
      </w:r>
      <w:r w:rsidR="00E35EBB">
        <w:rPr>
          <w:b/>
          <w:spacing w:val="-1"/>
          <w:sz w:val="31"/>
        </w:rPr>
        <w:t>CERTIFICATE</w:t>
      </w:r>
    </w:p>
    <w:p w14:paraId="22D6C0FE" w14:textId="77777777" w:rsidR="00E35EBB" w:rsidRDefault="00E35EBB" w:rsidP="00E35EBB">
      <w:pPr>
        <w:pStyle w:val="BodyText"/>
        <w:rPr>
          <w:b/>
          <w:sz w:val="34"/>
        </w:rPr>
      </w:pPr>
    </w:p>
    <w:p w14:paraId="23B6A34C" w14:textId="77777777" w:rsidR="00E35EBB" w:rsidRDefault="00E35EBB" w:rsidP="00E35EBB">
      <w:pPr>
        <w:pStyle w:val="BodyText"/>
        <w:spacing w:before="10"/>
        <w:rPr>
          <w:b/>
          <w:sz w:val="36"/>
        </w:rPr>
      </w:pPr>
    </w:p>
    <w:p w14:paraId="30A357FA" w14:textId="64B59BC8" w:rsidR="00E35EBB" w:rsidRDefault="00E35EBB" w:rsidP="00E35EBB">
      <w:pPr>
        <w:spacing w:line="271" w:lineRule="auto"/>
        <w:ind w:left="276" w:right="846" w:hanging="10"/>
        <w:jc w:val="both"/>
        <w:rPr>
          <w:sz w:val="28"/>
        </w:rPr>
      </w:pPr>
      <w:r>
        <w:rPr>
          <w:spacing w:val="-3"/>
          <w:sz w:val="28"/>
        </w:rPr>
        <w:t>Certified</w:t>
      </w:r>
      <w:r>
        <w:rPr>
          <w:spacing w:val="-1"/>
          <w:sz w:val="28"/>
        </w:rPr>
        <w:t xml:space="preserve"> </w:t>
      </w:r>
      <w:r>
        <w:rPr>
          <w:spacing w:val="-3"/>
          <w:sz w:val="28"/>
        </w:rPr>
        <w:t>that</w:t>
      </w:r>
      <w:r>
        <w:rPr>
          <w:spacing w:val="3"/>
          <w:sz w:val="28"/>
        </w:rPr>
        <w:t xml:space="preserve"> </w:t>
      </w:r>
      <w:r>
        <w:rPr>
          <w:spacing w:val="-2"/>
          <w:sz w:val="28"/>
        </w:rPr>
        <w:t>this</w:t>
      </w:r>
      <w:r>
        <w:rPr>
          <w:spacing w:val="11"/>
          <w:sz w:val="28"/>
        </w:rPr>
        <w:t xml:space="preserve"> </w:t>
      </w:r>
      <w:r>
        <w:rPr>
          <w:spacing w:val="-2"/>
          <w:sz w:val="28"/>
        </w:rPr>
        <w:t>project</w:t>
      </w:r>
      <w:r>
        <w:rPr>
          <w:spacing w:val="-6"/>
          <w:sz w:val="28"/>
        </w:rPr>
        <w:t xml:space="preserve"> </w:t>
      </w:r>
      <w:r>
        <w:rPr>
          <w:spacing w:val="-2"/>
          <w:sz w:val="28"/>
        </w:rPr>
        <w:t>report</w:t>
      </w:r>
      <w:r>
        <w:rPr>
          <w:spacing w:val="-15"/>
          <w:sz w:val="28"/>
        </w:rPr>
        <w:t xml:space="preserve"> </w:t>
      </w:r>
      <w:r>
        <w:rPr>
          <w:spacing w:val="-2"/>
          <w:sz w:val="28"/>
        </w:rPr>
        <w:t>“</w:t>
      </w:r>
      <w:r w:rsidR="00FF3350">
        <w:rPr>
          <w:b/>
          <w:bCs/>
          <w:spacing w:val="-2"/>
          <w:sz w:val="28"/>
        </w:rPr>
        <w:t xml:space="preserve">SHOCKLESS TOUCH </w:t>
      </w:r>
      <w:proofErr w:type="gramStart"/>
      <w:r w:rsidR="00FF3350">
        <w:rPr>
          <w:b/>
          <w:bCs/>
          <w:spacing w:val="-2"/>
          <w:sz w:val="28"/>
        </w:rPr>
        <w:t xml:space="preserve">AUTOMATION </w:t>
      </w:r>
      <w:r>
        <w:rPr>
          <w:spacing w:val="-2"/>
          <w:sz w:val="28"/>
        </w:rPr>
        <w:t>”</w:t>
      </w:r>
      <w:proofErr w:type="gramEnd"/>
      <w:r>
        <w:rPr>
          <w:spacing w:val="1"/>
          <w:sz w:val="28"/>
        </w:rPr>
        <w:t xml:space="preserve"> </w:t>
      </w:r>
      <w:r>
        <w:rPr>
          <w:spacing w:val="-2"/>
          <w:sz w:val="28"/>
        </w:rPr>
        <w:t>is</w:t>
      </w:r>
      <w:r>
        <w:rPr>
          <w:spacing w:val="-4"/>
          <w:sz w:val="28"/>
        </w:rPr>
        <w:t xml:space="preserve"> </w:t>
      </w:r>
      <w:r>
        <w:rPr>
          <w:spacing w:val="-2"/>
          <w:sz w:val="28"/>
        </w:rPr>
        <w:t>the</w:t>
      </w:r>
      <w:r>
        <w:rPr>
          <w:spacing w:val="-5"/>
          <w:sz w:val="28"/>
        </w:rPr>
        <w:t xml:space="preserve"> </w:t>
      </w:r>
      <w:proofErr w:type="spellStart"/>
      <w:r>
        <w:rPr>
          <w:spacing w:val="-2"/>
          <w:sz w:val="28"/>
        </w:rPr>
        <w:t>bonafide</w:t>
      </w:r>
      <w:proofErr w:type="spellEnd"/>
      <w:r>
        <w:rPr>
          <w:spacing w:val="9"/>
          <w:sz w:val="28"/>
        </w:rPr>
        <w:t xml:space="preserve"> </w:t>
      </w:r>
      <w:r>
        <w:rPr>
          <w:spacing w:val="-2"/>
          <w:sz w:val="28"/>
        </w:rPr>
        <w:t>work</w:t>
      </w:r>
      <w:r>
        <w:rPr>
          <w:spacing w:val="-10"/>
          <w:sz w:val="28"/>
        </w:rPr>
        <w:t xml:space="preserve"> </w:t>
      </w:r>
      <w:r>
        <w:rPr>
          <w:spacing w:val="-2"/>
          <w:sz w:val="28"/>
        </w:rPr>
        <w:t>of</w:t>
      </w:r>
      <w:r>
        <w:rPr>
          <w:spacing w:val="-67"/>
          <w:sz w:val="28"/>
        </w:rPr>
        <w:t xml:space="preserve"> </w:t>
      </w:r>
      <w:r>
        <w:rPr>
          <w:w w:val="95"/>
          <w:sz w:val="28"/>
        </w:rPr>
        <w:t>“</w:t>
      </w:r>
      <w:r>
        <w:rPr>
          <w:spacing w:val="1"/>
          <w:w w:val="95"/>
          <w:sz w:val="28"/>
        </w:rPr>
        <w:t xml:space="preserve"> </w:t>
      </w:r>
      <w:r>
        <w:rPr>
          <w:w w:val="95"/>
          <w:sz w:val="28"/>
        </w:rPr>
        <w:t>SUJIT M(927621BEC221), SUDHARSUN S(927621BEC219), SRIDHAR RC</w:t>
      </w:r>
      <w:r>
        <w:rPr>
          <w:sz w:val="28"/>
        </w:rPr>
        <w:t xml:space="preserve">(927621BEC210), </w:t>
      </w:r>
      <w:r>
        <w:rPr>
          <w:spacing w:val="24"/>
          <w:sz w:val="28"/>
        </w:rPr>
        <w:t xml:space="preserve"> </w:t>
      </w:r>
      <w:r>
        <w:rPr>
          <w:spacing w:val="-3"/>
          <w:sz w:val="28"/>
        </w:rPr>
        <w:t>SUBHASH K(927621BEC218)” who</w:t>
      </w:r>
      <w:r>
        <w:rPr>
          <w:spacing w:val="-8"/>
          <w:sz w:val="28"/>
        </w:rPr>
        <w:t xml:space="preserve"> </w:t>
      </w:r>
      <w:r>
        <w:rPr>
          <w:spacing w:val="-3"/>
          <w:sz w:val="28"/>
        </w:rPr>
        <w:t>carried</w:t>
      </w:r>
      <w:r>
        <w:rPr>
          <w:spacing w:val="-8"/>
          <w:sz w:val="28"/>
        </w:rPr>
        <w:t xml:space="preserve"> </w:t>
      </w:r>
      <w:r>
        <w:rPr>
          <w:spacing w:val="-3"/>
          <w:sz w:val="28"/>
        </w:rPr>
        <w:t>out</w:t>
      </w:r>
      <w:r>
        <w:rPr>
          <w:spacing w:val="-13"/>
          <w:sz w:val="28"/>
        </w:rPr>
        <w:t xml:space="preserve"> </w:t>
      </w:r>
      <w:r>
        <w:rPr>
          <w:spacing w:val="-3"/>
          <w:sz w:val="28"/>
        </w:rPr>
        <w:t>project work</w:t>
      </w:r>
      <w:r>
        <w:rPr>
          <w:spacing w:val="-4"/>
          <w:sz w:val="28"/>
        </w:rPr>
        <w:t xml:space="preserve"> </w:t>
      </w:r>
      <w:r>
        <w:rPr>
          <w:spacing w:val="-3"/>
          <w:sz w:val="28"/>
        </w:rPr>
        <w:t xml:space="preserve">under </w:t>
      </w:r>
      <w:r>
        <w:rPr>
          <w:sz w:val="28"/>
        </w:rPr>
        <w:t>my</w:t>
      </w:r>
      <w:r>
        <w:rPr>
          <w:spacing w:val="-3"/>
          <w:sz w:val="28"/>
        </w:rPr>
        <w:t xml:space="preserve"> </w:t>
      </w:r>
      <w:r>
        <w:rPr>
          <w:sz w:val="28"/>
        </w:rPr>
        <w:t>supervision</w:t>
      </w:r>
      <w:r>
        <w:rPr>
          <w:spacing w:val="-2"/>
          <w:sz w:val="28"/>
        </w:rPr>
        <w:t xml:space="preserve"> </w:t>
      </w:r>
      <w:r>
        <w:rPr>
          <w:sz w:val="28"/>
        </w:rPr>
        <w:t>in</w:t>
      </w:r>
      <w:r>
        <w:rPr>
          <w:spacing w:val="-10"/>
          <w:sz w:val="28"/>
        </w:rPr>
        <w:t xml:space="preserve"> </w:t>
      </w:r>
      <w:r>
        <w:rPr>
          <w:sz w:val="28"/>
        </w:rPr>
        <w:t>the</w:t>
      </w:r>
      <w:r>
        <w:rPr>
          <w:spacing w:val="-10"/>
          <w:sz w:val="28"/>
        </w:rPr>
        <w:t xml:space="preserve"> </w:t>
      </w:r>
      <w:r>
        <w:rPr>
          <w:sz w:val="28"/>
        </w:rPr>
        <w:t>academic</w:t>
      </w:r>
      <w:r>
        <w:rPr>
          <w:spacing w:val="4"/>
          <w:sz w:val="28"/>
        </w:rPr>
        <w:t xml:space="preserve"> </w:t>
      </w:r>
      <w:r>
        <w:rPr>
          <w:sz w:val="28"/>
        </w:rPr>
        <w:t>year</w:t>
      </w:r>
      <w:r>
        <w:rPr>
          <w:spacing w:val="-12"/>
          <w:sz w:val="28"/>
        </w:rPr>
        <w:t xml:space="preserve"> </w:t>
      </w:r>
      <w:r>
        <w:rPr>
          <w:sz w:val="28"/>
        </w:rPr>
        <w:t>2022-2023.</w:t>
      </w:r>
    </w:p>
    <w:p w14:paraId="0572E299" w14:textId="77777777" w:rsidR="00E35EBB" w:rsidRDefault="00E35EBB" w:rsidP="00E35EBB">
      <w:pPr>
        <w:pStyle w:val="BodyText"/>
        <w:rPr>
          <w:sz w:val="20"/>
        </w:rPr>
      </w:pPr>
    </w:p>
    <w:p w14:paraId="236BB3B8" w14:textId="7F8D984D" w:rsidR="00E35EBB" w:rsidRDefault="00E35EBB" w:rsidP="00E35EBB">
      <w:pPr>
        <w:pStyle w:val="BodyText"/>
        <w:rPr>
          <w:sz w:val="20"/>
        </w:rPr>
      </w:pPr>
    </w:p>
    <w:p w14:paraId="7618AD58" w14:textId="2BBEEE0C" w:rsidR="00561889" w:rsidRDefault="00561889" w:rsidP="00E35EBB">
      <w:pPr>
        <w:pStyle w:val="BodyText"/>
        <w:rPr>
          <w:sz w:val="20"/>
        </w:rPr>
      </w:pPr>
    </w:p>
    <w:p w14:paraId="56BF1D8C" w14:textId="77777777" w:rsidR="00561889" w:rsidRDefault="00561889" w:rsidP="00E35EBB">
      <w:pPr>
        <w:pStyle w:val="BodyText"/>
        <w:rPr>
          <w:sz w:val="20"/>
        </w:rPr>
      </w:pPr>
    </w:p>
    <w:p w14:paraId="75DA4CCB" w14:textId="77777777" w:rsidR="00E35EBB" w:rsidRDefault="00E35EBB" w:rsidP="00E35EBB">
      <w:pPr>
        <w:pStyle w:val="BodyText"/>
        <w:spacing w:before="2" w:after="1"/>
        <w:rPr>
          <w:sz w:val="12"/>
        </w:rPr>
      </w:pPr>
    </w:p>
    <w:tbl>
      <w:tblPr>
        <w:tblW w:w="9913" w:type="dxa"/>
        <w:tblInd w:w="5" w:type="dxa"/>
        <w:tblLayout w:type="fixed"/>
        <w:tblCellMar>
          <w:left w:w="0" w:type="dxa"/>
          <w:right w:w="0" w:type="dxa"/>
        </w:tblCellMar>
        <w:tblLook w:val="01E0" w:firstRow="1" w:lastRow="1" w:firstColumn="1" w:lastColumn="1" w:noHBand="0" w:noVBand="0"/>
      </w:tblPr>
      <w:tblGrid>
        <w:gridCol w:w="5197"/>
        <w:gridCol w:w="4716"/>
      </w:tblGrid>
      <w:tr w:rsidR="00E35EBB" w14:paraId="2B5B7CA8" w14:textId="77777777" w:rsidTr="00561889">
        <w:trPr>
          <w:trHeight w:val="349"/>
        </w:trPr>
        <w:tc>
          <w:tcPr>
            <w:tcW w:w="5197" w:type="dxa"/>
          </w:tcPr>
          <w:p w14:paraId="52C0F55E" w14:textId="77777777" w:rsidR="00E35EBB" w:rsidRDefault="00E35EBB" w:rsidP="00571E93">
            <w:pPr>
              <w:pStyle w:val="TableParagraph"/>
              <w:spacing w:line="308" w:lineRule="exact"/>
              <w:ind w:left="200"/>
              <w:rPr>
                <w:b/>
                <w:sz w:val="28"/>
              </w:rPr>
            </w:pPr>
            <w:r>
              <w:rPr>
                <w:b/>
                <w:sz w:val="28"/>
              </w:rPr>
              <w:t>SIGNATURE</w:t>
            </w:r>
          </w:p>
        </w:tc>
        <w:tc>
          <w:tcPr>
            <w:tcW w:w="4716" w:type="dxa"/>
          </w:tcPr>
          <w:p w14:paraId="4F91E719" w14:textId="77777777" w:rsidR="00E35EBB" w:rsidRDefault="00E35EBB" w:rsidP="00690C47">
            <w:pPr>
              <w:pStyle w:val="TableParagraph"/>
              <w:spacing w:line="308" w:lineRule="exact"/>
              <w:rPr>
                <w:b/>
                <w:sz w:val="28"/>
              </w:rPr>
            </w:pPr>
            <w:r>
              <w:rPr>
                <w:b/>
                <w:sz w:val="28"/>
              </w:rPr>
              <w:t>SIGNATURE</w:t>
            </w:r>
          </w:p>
        </w:tc>
      </w:tr>
      <w:tr w:rsidR="00E35EBB" w14:paraId="68AD5B93" w14:textId="77777777" w:rsidTr="00561889">
        <w:trPr>
          <w:trHeight w:val="549"/>
        </w:trPr>
        <w:tc>
          <w:tcPr>
            <w:tcW w:w="5197" w:type="dxa"/>
          </w:tcPr>
          <w:p w14:paraId="317A3DC7" w14:textId="5939CC1C" w:rsidR="00E35EBB" w:rsidRPr="00690C47" w:rsidRDefault="00E35EBB" w:rsidP="00690C47">
            <w:pPr>
              <w:pStyle w:val="TableParagraph"/>
              <w:spacing w:before="63" w:line="249" w:lineRule="auto"/>
              <w:ind w:left="200" w:right="323"/>
              <w:rPr>
                <w:sz w:val="28"/>
              </w:rPr>
            </w:pPr>
            <w:proofErr w:type="spellStart"/>
            <w:r>
              <w:rPr>
                <w:spacing w:val="-1"/>
                <w:sz w:val="28"/>
              </w:rPr>
              <w:t>Dr.</w:t>
            </w:r>
            <w:proofErr w:type="gramStart"/>
            <w:r>
              <w:rPr>
                <w:spacing w:val="-1"/>
                <w:sz w:val="28"/>
              </w:rPr>
              <w:t>S.PALANIVELRAJAN</w:t>
            </w:r>
            <w:proofErr w:type="spellEnd"/>
            <w:proofErr w:type="gramEnd"/>
            <w:r>
              <w:rPr>
                <w:spacing w:val="-1"/>
                <w:sz w:val="28"/>
              </w:rPr>
              <w:t xml:space="preserve">, </w:t>
            </w:r>
            <w:r>
              <w:rPr>
                <w:sz w:val="28"/>
              </w:rPr>
              <w:t>M.E.,</w:t>
            </w:r>
            <w:r>
              <w:rPr>
                <w:spacing w:val="-67"/>
                <w:sz w:val="28"/>
              </w:rPr>
              <w:t xml:space="preserve"> </w:t>
            </w:r>
            <w:r>
              <w:rPr>
                <w:sz w:val="28"/>
              </w:rPr>
              <w:t>Ph.D.,</w:t>
            </w:r>
          </w:p>
        </w:tc>
        <w:tc>
          <w:tcPr>
            <w:tcW w:w="4716" w:type="dxa"/>
          </w:tcPr>
          <w:p w14:paraId="39A0CB8B" w14:textId="049F78B1" w:rsidR="00F45271" w:rsidRDefault="00E35EBB" w:rsidP="00690C47">
            <w:pPr>
              <w:pStyle w:val="TableParagraph"/>
              <w:spacing w:before="63" w:line="249" w:lineRule="auto"/>
              <w:ind w:right="323"/>
              <w:rPr>
                <w:sz w:val="28"/>
              </w:rPr>
            </w:pPr>
            <w:r>
              <w:rPr>
                <w:sz w:val="28"/>
              </w:rPr>
              <w:t>Dr</w:t>
            </w:r>
            <w:r w:rsidR="00690C47">
              <w:rPr>
                <w:sz w:val="28"/>
              </w:rPr>
              <w:t>.</w:t>
            </w:r>
            <w:r>
              <w:rPr>
                <w:sz w:val="28"/>
              </w:rPr>
              <w:t xml:space="preserve"> </w:t>
            </w:r>
            <w:proofErr w:type="gramStart"/>
            <w:r>
              <w:rPr>
                <w:sz w:val="28"/>
              </w:rPr>
              <w:t>S.VIMALNATH</w:t>
            </w:r>
            <w:proofErr w:type="gramEnd"/>
            <w:r>
              <w:rPr>
                <w:sz w:val="28"/>
              </w:rPr>
              <w:t>,</w:t>
            </w:r>
            <w:r w:rsidR="00F45271">
              <w:rPr>
                <w:spacing w:val="-1"/>
                <w:sz w:val="28"/>
              </w:rPr>
              <w:t xml:space="preserve"> , </w:t>
            </w:r>
            <w:r w:rsidR="00F45271">
              <w:rPr>
                <w:sz w:val="28"/>
              </w:rPr>
              <w:t>M.E.</w:t>
            </w:r>
            <w:r w:rsidR="00690C47">
              <w:rPr>
                <w:sz w:val="28"/>
              </w:rPr>
              <w:t xml:space="preserve">, </w:t>
            </w:r>
            <w:r w:rsidR="00F45271">
              <w:rPr>
                <w:spacing w:val="-67"/>
                <w:sz w:val="28"/>
              </w:rPr>
              <w:t xml:space="preserve">       </w:t>
            </w:r>
            <w:r w:rsidR="00F45271">
              <w:rPr>
                <w:sz w:val="28"/>
              </w:rPr>
              <w:t>Ph.D.,</w:t>
            </w:r>
          </w:p>
        </w:tc>
      </w:tr>
      <w:tr w:rsidR="00E35EBB" w14:paraId="77374E39" w14:textId="77777777" w:rsidTr="00561889">
        <w:trPr>
          <w:trHeight w:val="462"/>
        </w:trPr>
        <w:tc>
          <w:tcPr>
            <w:tcW w:w="5197" w:type="dxa"/>
          </w:tcPr>
          <w:p w14:paraId="5D9F0C90" w14:textId="7E0AD1E8" w:rsidR="00E35EBB" w:rsidRPr="00690C47" w:rsidRDefault="00E35EBB" w:rsidP="00571E93">
            <w:pPr>
              <w:pStyle w:val="TableParagraph"/>
              <w:spacing w:before="31"/>
              <w:ind w:left="200"/>
              <w:rPr>
                <w:b/>
                <w:bCs/>
                <w:sz w:val="28"/>
              </w:rPr>
            </w:pPr>
            <w:r w:rsidRPr="00690C47">
              <w:rPr>
                <w:b/>
                <w:bCs/>
                <w:sz w:val="28"/>
              </w:rPr>
              <w:t>Professor</w:t>
            </w:r>
            <w:r w:rsidR="00690C47" w:rsidRPr="00690C47">
              <w:rPr>
                <w:b/>
                <w:bCs/>
                <w:sz w:val="28"/>
              </w:rPr>
              <w:t xml:space="preserve"> and Head</w:t>
            </w:r>
            <w:r w:rsidRPr="00690C47">
              <w:rPr>
                <w:b/>
                <w:bCs/>
                <w:sz w:val="28"/>
              </w:rPr>
              <w:t>,</w:t>
            </w:r>
          </w:p>
        </w:tc>
        <w:tc>
          <w:tcPr>
            <w:tcW w:w="4716" w:type="dxa"/>
          </w:tcPr>
          <w:p w14:paraId="39B1DB50" w14:textId="6532E58E" w:rsidR="00E35EBB" w:rsidRPr="00690C47" w:rsidRDefault="00E35EBB" w:rsidP="00690C47">
            <w:pPr>
              <w:pStyle w:val="TableParagraph"/>
              <w:spacing w:before="31"/>
              <w:rPr>
                <w:b/>
                <w:bCs/>
                <w:sz w:val="28"/>
              </w:rPr>
            </w:pPr>
            <w:r w:rsidRPr="00690C47">
              <w:rPr>
                <w:b/>
                <w:bCs/>
                <w:sz w:val="28"/>
              </w:rPr>
              <w:t>Ass</w:t>
            </w:r>
            <w:r w:rsidR="00F45271" w:rsidRPr="00690C47">
              <w:rPr>
                <w:b/>
                <w:bCs/>
                <w:sz w:val="28"/>
              </w:rPr>
              <w:t>istant</w:t>
            </w:r>
            <w:r w:rsidRPr="00690C47">
              <w:rPr>
                <w:b/>
                <w:bCs/>
                <w:spacing w:val="-12"/>
                <w:sz w:val="28"/>
              </w:rPr>
              <w:t xml:space="preserve"> </w:t>
            </w:r>
            <w:r w:rsidRPr="00690C47">
              <w:rPr>
                <w:b/>
                <w:bCs/>
                <w:sz w:val="28"/>
              </w:rPr>
              <w:t>Professor,</w:t>
            </w:r>
          </w:p>
        </w:tc>
      </w:tr>
      <w:tr w:rsidR="00E35EBB" w14:paraId="311670C8" w14:textId="77777777" w:rsidTr="00561889">
        <w:trPr>
          <w:trHeight w:val="505"/>
        </w:trPr>
        <w:tc>
          <w:tcPr>
            <w:tcW w:w="5197" w:type="dxa"/>
          </w:tcPr>
          <w:p w14:paraId="1FC0C976" w14:textId="77777777" w:rsidR="00E35EBB" w:rsidRDefault="00E35EBB" w:rsidP="00571E93">
            <w:pPr>
              <w:pStyle w:val="TableParagraph"/>
              <w:spacing w:before="67"/>
              <w:ind w:left="200"/>
              <w:rPr>
                <w:sz w:val="28"/>
              </w:rPr>
            </w:pPr>
            <w:r>
              <w:rPr>
                <w:sz w:val="28"/>
              </w:rPr>
              <w:t>Department</w:t>
            </w:r>
            <w:r>
              <w:rPr>
                <w:spacing w:val="-4"/>
                <w:sz w:val="28"/>
              </w:rPr>
              <w:t xml:space="preserve"> </w:t>
            </w:r>
            <w:r>
              <w:rPr>
                <w:sz w:val="28"/>
              </w:rPr>
              <w:t>of</w:t>
            </w:r>
            <w:r>
              <w:rPr>
                <w:spacing w:val="-14"/>
                <w:sz w:val="28"/>
              </w:rPr>
              <w:t xml:space="preserve"> </w:t>
            </w:r>
            <w:r>
              <w:rPr>
                <w:sz w:val="28"/>
              </w:rPr>
              <w:t>Electronics</w:t>
            </w:r>
            <w:r>
              <w:rPr>
                <w:spacing w:val="-6"/>
                <w:sz w:val="28"/>
              </w:rPr>
              <w:t xml:space="preserve"> </w:t>
            </w:r>
            <w:r>
              <w:rPr>
                <w:sz w:val="28"/>
              </w:rPr>
              <w:t>and</w:t>
            </w:r>
          </w:p>
        </w:tc>
        <w:tc>
          <w:tcPr>
            <w:tcW w:w="4716" w:type="dxa"/>
          </w:tcPr>
          <w:p w14:paraId="41FD64F2" w14:textId="77777777" w:rsidR="00E35EBB" w:rsidRDefault="00E35EBB" w:rsidP="00690C47">
            <w:pPr>
              <w:pStyle w:val="TableParagraph"/>
              <w:spacing w:before="67"/>
              <w:rPr>
                <w:sz w:val="28"/>
              </w:rPr>
            </w:pPr>
            <w:r>
              <w:rPr>
                <w:sz w:val="28"/>
              </w:rPr>
              <w:t>Department</w:t>
            </w:r>
            <w:r>
              <w:rPr>
                <w:spacing w:val="-5"/>
                <w:sz w:val="28"/>
              </w:rPr>
              <w:t xml:space="preserve"> </w:t>
            </w:r>
            <w:r>
              <w:rPr>
                <w:sz w:val="28"/>
              </w:rPr>
              <w:t>of</w:t>
            </w:r>
            <w:r>
              <w:rPr>
                <w:spacing w:val="-14"/>
                <w:sz w:val="28"/>
              </w:rPr>
              <w:t xml:space="preserve"> </w:t>
            </w:r>
            <w:r>
              <w:rPr>
                <w:sz w:val="28"/>
              </w:rPr>
              <w:t>Electronics</w:t>
            </w:r>
            <w:r>
              <w:rPr>
                <w:spacing w:val="-5"/>
                <w:sz w:val="28"/>
              </w:rPr>
              <w:t xml:space="preserve"> </w:t>
            </w:r>
            <w:r>
              <w:rPr>
                <w:sz w:val="28"/>
              </w:rPr>
              <w:t>and</w:t>
            </w:r>
          </w:p>
        </w:tc>
      </w:tr>
      <w:tr w:rsidR="00E35EBB" w14:paraId="77AF29BB" w14:textId="77777777" w:rsidTr="00561889">
        <w:trPr>
          <w:trHeight w:val="512"/>
        </w:trPr>
        <w:tc>
          <w:tcPr>
            <w:tcW w:w="5197" w:type="dxa"/>
          </w:tcPr>
          <w:p w14:paraId="44F16C77" w14:textId="77777777" w:rsidR="00E35EBB" w:rsidRDefault="00E35EBB" w:rsidP="00571E93">
            <w:pPr>
              <w:pStyle w:val="TableParagraph"/>
              <w:spacing w:before="72"/>
              <w:ind w:left="200"/>
              <w:rPr>
                <w:sz w:val="28"/>
              </w:rPr>
            </w:pPr>
            <w:r>
              <w:rPr>
                <w:spacing w:val="-2"/>
                <w:sz w:val="28"/>
              </w:rPr>
              <w:t>Communication</w:t>
            </w:r>
            <w:r>
              <w:rPr>
                <w:spacing w:val="-10"/>
                <w:sz w:val="28"/>
              </w:rPr>
              <w:t xml:space="preserve"> </w:t>
            </w:r>
            <w:r>
              <w:rPr>
                <w:spacing w:val="-1"/>
                <w:sz w:val="28"/>
              </w:rPr>
              <w:t>Engineering,</w:t>
            </w:r>
          </w:p>
        </w:tc>
        <w:tc>
          <w:tcPr>
            <w:tcW w:w="4716" w:type="dxa"/>
          </w:tcPr>
          <w:p w14:paraId="7CDAF9D4" w14:textId="77777777" w:rsidR="00E35EBB" w:rsidRDefault="00E35EBB" w:rsidP="00690C47">
            <w:pPr>
              <w:pStyle w:val="TableParagraph"/>
              <w:spacing w:before="72"/>
              <w:rPr>
                <w:sz w:val="28"/>
              </w:rPr>
            </w:pPr>
            <w:r>
              <w:rPr>
                <w:spacing w:val="-2"/>
                <w:sz w:val="28"/>
              </w:rPr>
              <w:t>Communication</w:t>
            </w:r>
            <w:r>
              <w:rPr>
                <w:spacing w:val="-10"/>
                <w:sz w:val="28"/>
              </w:rPr>
              <w:t xml:space="preserve"> </w:t>
            </w:r>
            <w:r>
              <w:rPr>
                <w:spacing w:val="-1"/>
                <w:sz w:val="28"/>
              </w:rPr>
              <w:t>Engineering,</w:t>
            </w:r>
          </w:p>
        </w:tc>
      </w:tr>
      <w:tr w:rsidR="00E35EBB" w14:paraId="46F17BD9" w14:textId="77777777" w:rsidTr="00561889">
        <w:trPr>
          <w:trHeight w:val="801"/>
        </w:trPr>
        <w:tc>
          <w:tcPr>
            <w:tcW w:w="5197" w:type="dxa"/>
          </w:tcPr>
          <w:p w14:paraId="15E0E48C" w14:textId="77777777" w:rsidR="00E35EBB" w:rsidRDefault="00E35EBB" w:rsidP="00571E93">
            <w:pPr>
              <w:pStyle w:val="TableParagraph"/>
              <w:spacing w:before="64" w:line="330" w:lineRule="atLeast"/>
              <w:ind w:left="200" w:right="1113"/>
              <w:rPr>
                <w:sz w:val="28"/>
              </w:rPr>
            </w:pPr>
            <w:proofErr w:type="spellStart"/>
            <w:r>
              <w:rPr>
                <w:sz w:val="28"/>
              </w:rPr>
              <w:t>M.Kumarasamy</w:t>
            </w:r>
            <w:proofErr w:type="spellEnd"/>
            <w:r>
              <w:rPr>
                <w:spacing w:val="-15"/>
                <w:sz w:val="28"/>
              </w:rPr>
              <w:t xml:space="preserve"> </w:t>
            </w:r>
            <w:r>
              <w:rPr>
                <w:sz w:val="28"/>
              </w:rPr>
              <w:t>College</w:t>
            </w:r>
            <w:r>
              <w:rPr>
                <w:spacing w:val="-17"/>
                <w:sz w:val="28"/>
              </w:rPr>
              <w:t xml:space="preserve"> </w:t>
            </w:r>
            <w:r>
              <w:rPr>
                <w:sz w:val="28"/>
              </w:rPr>
              <w:t>of</w:t>
            </w:r>
            <w:r>
              <w:rPr>
                <w:spacing w:val="-67"/>
                <w:sz w:val="28"/>
              </w:rPr>
              <w:t xml:space="preserve"> </w:t>
            </w:r>
            <w:r>
              <w:rPr>
                <w:sz w:val="28"/>
              </w:rPr>
              <w:t>Engineering,</w:t>
            </w:r>
          </w:p>
        </w:tc>
        <w:tc>
          <w:tcPr>
            <w:tcW w:w="4716" w:type="dxa"/>
          </w:tcPr>
          <w:p w14:paraId="7BBFA86B" w14:textId="77777777" w:rsidR="00690C47" w:rsidRDefault="00E35EBB" w:rsidP="00690C47">
            <w:pPr>
              <w:pStyle w:val="TableParagraph"/>
              <w:spacing w:before="64"/>
              <w:ind w:right="761"/>
              <w:rPr>
                <w:spacing w:val="-67"/>
                <w:sz w:val="28"/>
              </w:rPr>
            </w:pPr>
            <w:proofErr w:type="spellStart"/>
            <w:r>
              <w:rPr>
                <w:sz w:val="28"/>
              </w:rPr>
              <w:t>M.Kumarasamy</w:t>
            </w:r>
            <w:proofErr w:type="spellEnd"/>
            <w:r>
              <w:rPr>
                <w:spacing w:val="-12"/>
                <w:sz w:val="28"/>
              </w:rPr>
              <w:t xml:space="preserve"> </w:t>
            </w:r>
            <w:r>
              <w:rPr>
                <w:sz w:val="28"/>
              </w:rPr>
              <w:t>College</w:t>
            </w:r>
            <w:r>
              <w:rPr>
                <w:spacing w:val="-10"/>
                <w:sz w:val="28"/>
              </w:rPr>
              <w:t xml:space="preserve"> </w:t>
            </w:r>
            <w:r>
              <w:rPr>
                <w:sz w:val="28"/>
              </w:rPr>
              <w:t>of</w:t>
            </w:r>
            <w:r>
              <w:rPr>
                <w:spacing w:val="-67"/>
                <w:sz w:val="28"/>
              </w:rPr>
              <w:t xml:space="preserve"> </w:t>
            </w:r>
            <w:r w:rsidR="00690C47">
              <w:rPr>
                <w:spacing w:val="-67"/>
                <w:sz w:val="28"/>
              </w:rPr>
              <w:t xml:space="preserve">    </w:t>
            </w:r>
          </w:p>
          <w:p w14:paraId="6FAC7AD7" w14:textId="17C85709" w:rsidR="00E35EBB" w:rsidRDefault="00E35EBB" w:rsidP="00690C47">
            <w:pPr>
              <w:pStyle w:val="TableParagraph"/>
              <w:spacing w:before="64"/>
              <w:ind w:right="761"/>
              <w:rPr>
                <w:sz w:val="28"/>
              </w:rPr>
            </w:pPr>
            <w:r>
              <w:rPr>
                <w:sz w:val="28"/>
              </w:rPr>
              <w:t>Engineering,</w:t>
            </w:r>
          </w:p>
        </w:tc>
      </w:tr>
      <w:tr w:rsidR="00E35EBB" w14:paraId="001403CB" w14:textId="77777777" w:rsidTr="00561889">
        <w:trPr>
          <w:trHeight w:val="349"/>
        </w:trPr>
        <w:tc>
          <w:tcPr>
            <w:tcW w:w="5197" w:type="dxa"/>
          </w:tcPr>
          <w:p w14:paraId="3929037B" w14:textId="77777777" w:rsidR="00E35EBB" w:rsidRDefault="00E35EBB" w:rsidP="00571E93">
            <w:pPr>
              <w:pStyle w:val="TableParagraph"/>
              <w:spacing w:before="6" w:line="302" w:lineRule="exact"/>
              <w:ind w:left="200"/>
              <w:rPr>
                <w:sz w:val="28"/>
              </w:rPr>
            </w:pPr>
            <w:proofErr w:type="spellStart"/>
            <w:r>
              <w:rPr>
                <w:spacing w:val="-1"/>
                <w:sz w:val="28"/>
              </w:rPr>
              <w:t>Thalavapalayam</w:t>
            </w:r>
            <w:proofErr w:type="spellEnd"/>
            <w:r>
              <w:rPr>
                <w:spacing w:val="-1"/>
                <w:sz w:val="28"/>
              </w:rPr>
              <w:t>,</w:t>
            </w:r>
            <w:r>
              <w:rPr>
                <w:spacing w:val="-5"/>
                <w:sz w:val="28"/>
              </w:rPr>
              <w:t xml:space="preserve"> </w:t>
            </w:r>
            <w:r>
              <w:rPr>
                <w:sz w:val="28"/>
              </w:rPr>
              <w:t>Karur-639113.</w:t>
            </w:r>
          </w:p>
        </w:tc>
        <w:tc>
          <w:tcPr>
            <w:tcW w:w="4716" w:type="dxa"/>
          </w:tcPr>
          <w:p w14:paraId="757762BE" w14:textId="77777777" w:rsidR="00E35EBB" w:rsidRDefault="00E35EBB" w:rsidP="00690C47">
            <w:pPr>
              <w:pStyle w:val="TableParagraph"/>
              <w:spacing w:before="6"/>
              <w:rPr>
                <w:sz w:val="28"/>
              </w:rPr>
            </w:pPr>
            <w:proofErr w:type="spellStart"/>
            <w:r>
              <w:rPr>
                <w:spacing w:val="-1"/>
                <w:sz w:val="28"/>
              </w:rPr>
              <w:t>Thalavapalayam</w:t>
            </w:r>
            <w:proofErr w:type="spellEnd"/>
            <w:r>
              <w:rPr>
                <w:spacing w:val="-1"/>
                <w:sz w:val="28"/>
              </w:rPr>
              <w:t>,</w:t>
            </w:r>
            <w:r>
              <w:rPr>
                <w:spacing w:val="-4"/>
                <w:sz w:val="28"/>
              </w:rPr>
              <w:t xml:space="preserve"> </w:t>
            </w:r>
            <w:r>
              <w:rPr>
                <w:sz w:val="28"/>
              </w:rPr>
              <w:t>Karur-639113.</w:t>
            </w:r>
          </w:p>
        </w:tc>
      </w:tr>
    </w:tbl>
    <w:p w14:paraId="1AE24476" w14:textId="77777777" w:rsidR="00E35EBB" w:rsidRDefault="00E35EBB" w:rsidP="00E35EBB">
      <w:pPr>
        <w:pStyle w:val="BodyText"/>
        <w:rPr>
          <w:sz w:val="20"/>
        </w:rPr>
      </w:pPr>
    </w:p>
    <w:p w14:paraId="756921CE" w14:textId="77777777" w:rsidR="00E35EBB" w:rsidRDefault="00E35EBB" w:rsidP="00E35EBB">
      <w:pPr>
        <w:pStyle w:val="BodyText"/>
        <w:rPr>
          <w:sz w:val="20"/>
        </w:rPr>
      </w:pPr>
    </w:p>
    <w:p w14:paraId="5D42D97D" w14:textId="77777777" w:rsidR="00E35EBB" w:rsidRDefault="00E35EBB" w:rsidP="00E35EBB">
      <w:pPr>
        <w:pStyle w:val="BodyText"/>
        <w:rPr>
          <w:sz w:val="20"/>
        </w:rPr>
      </w:pPr>
    </w:p>
    <w:p w14:paraId="689E81C6" w14:textId="77777777" w:rsidR="00E35EBB" w:rsidRDefault="00E35EBB" w:rsidP="00E35EBB">
      <w:pPr>
        <w:pStyle w:val="BodyText"/>
        <w:rPr>
          <w:sz w:val="20"/>
        </w:rPr>
      </w:pPr>
    </w:p>
    <w:p w14:paraId="23E58251" w14:textId="77777777" w:rsidR="00E35EBB" w:rsidRDefault="00E35EBB" w:rsidP="00E35EBB">
      <w:pPr>
        <w:pStyle w:val="BodyText"/>
        <w:rPr>
          <w:sz w:val="20"/>
        </w:rPr>
      </w:pPr>
    </w:p>
    <w:p w14:paraId="36C51ACB" w14:textId="77777777" w:rsidR="00E35EBB" w:rsidRDefault="00E35EBB" w:rsidP="00E35EBB">
      <w:pPr>
        <w:pStyle w:val="BodyText"/>
        <w:rPr>
          <w:sz w:val="20"/>
        </w:rPr>
      </w:pPr>
    </w:p>
    <w:p w14:paraId="42A1AE85" w14:textId="77777777" w:rsidR="00E35EBB" w:rsidRDefault="00E35EBB" w:rsidP="00E35EBB">
      <w:pPr>
        <w:pStyle w:val="BodyText"/>
        <w:rPr>
          <w:sz w:val="20"/>
        </w:rPr>
      </w:pPr>
    </w:p>
    <w:p w14:paraId="52F962E0" w14:textId="6C2902BA" w:rsidR="00E35EBB" w:rsidRDefault="00E35EBB" w:rsidP="00E35EBB">
      <w:pPr>
        <w:pStyle w:val="BodyText"/>
        <w:spacing w:before="3"/>
        <w:rPr>
          <w:sz w:val="13"/>
        </w:rPr>
      </w:pPr>
    </w:p>
    <w:p w14:paraId="7C5A834A" w14:textId="376BB97A" w:rsidR="00690C47" w:rsidRDefault="00690C47" w:rsidP="00E35EBB">
      <w:pPr>
        <w:pStyle w:val="BodyText"/>
        <w:spacing w:before="3"/>
        <w:rPr>
          <w:sz w:val="13"/>
        </w:rPr>
      </w:pPr>
    </w:p>
    <w:p w14:paraId="3AB74015" w14:textId="23223967" w:rsidR="00690C47" w:rsidRDefault="00690C47" w:rsidP="00E35EBB">
      <w:pPr>
        <w:pStyle w:val="BodyText"/>
        <w:spacing w:before="3"/>
        <w:rPr>
          <w:sz w:val="13"/>
        </w:rPr>
      </w:pPr>
    </w:p>
    <w:p w14:paraId="7300DABD" w14:textId="02D478F4" w:rsidR="00690C47" w:rsidRDefault="00690C47" w:rsidP="00E35EBB">
      <w:pPr>
        <w:pStyle w:val="BodyText"/>
        <w:spacing w:before="3"/>
        <w:rPr>
          <w:sz w:val="13"/>
        </w:rPr>
      </w:pPr>
    </w:p>
    <w:p w14:paraId="2C30D885" w14:textId="68EF42C7" w:rsidR="00690C47" w:rsidRDefault="00690C47" w:rsidP="00E35EBB">
      <w:pPr>
        <w:pStyle w:val="BodyText"/>
        <w:spacing w:before="3"/>
        <w:rPr>
          <w:sz w:val="13"/>
        </w:rPr>
      </w:pPr>
    </w:p>
    <w:p w14:paraId="3DE1C2AE" w14:textId="18F666C1" w:rsidR="00690C47" w:rsidRDefault="00690C47" w:rsidP="00E35EBB">
      <w:pPr>
        <w:pStyle w:val="BodyText"/>
        <w:spacing w:before="3"/>
        <w:rPr>
          <w:sz w:val="13"/>
        </w:rPr>
      </w:pPr>
    </w:p>
    <w:p w14:paraId="3FD0AFEA" w14:textId="43F96785" w:rsidR="00690C47" w:rsidRDefault="00690C47" w:rsidP="00E35EBB">
      <w:pPr>
        <w:pStyle w:val="BodyText"/>
        <w:spacing w:before="3"/>
        <w:rPr>
          <w:sz w:val="13"/>
        </w:rPr>
      </w:pPr>
    </w:p>
    <w:p w14:paraId="5205260B" w14:textId="2A914DD6" w:rsidR="00690C47" w:rsidRDefault="00690C47" w:rsidP="00E35EBB">
      <w:pPr>
        <w:pStyle w:val="BodyText"/>
        <w:spacing w:before="3"/>
        <w:rPr>
          <w:sz w:val="13"/>
        </w:rPr>
      </w:pPr>
    </w:p>
    <w:p w14:paraId="2363DC6B" w14:textId="490BA7E6" w:rsidR="00690C47" w:rsidRDefault="00690C47" w:rsidP="00E35EBB">
      <w:pPr>
        <w:pStyle w:val="BodyText"/>
        <w:spacing w:before="3"/>
        <w:rPr>
          <w:sz w:val="13"/>
        </w:rPr>
      </w:pPr>
    </w:p>
    <w:p w14:paraId="5F34F0C7" w14:textId="0D05F46A" w:rsidR="00690C47" w:rsidRDefault="00690C47" w:rsidP="00E35EBB">
      <w:pPr>
        <w:pStyle w:val="BodyText"/>
        <w:spacing w:before="3"/>
        <w:rPr>
          <w:sz w:val="13"/>
        </w:rPr>
      </w:pPr>
    </w:p>
    <w:p w14:paraId="387E2C1F" w14:textId="5B6F8225" w:rsidR="00690C47" w:rsidRDefault="00690C47" w:rsidP="00E35EBB">
      <w:pPr>
        <w:pStyle w:val="BodyText"/>
        <w:spacing w:before="3"/>
        <w:rPr>
          <w:sz w:val="13"/>
        </w:rPr>
      </w:pPr>
    </w:p>
    <w:p w14:paraId="5FE099F5" w14:textId="77777777" w:rsidR="00690C47" w:rsidRDefault="00690C47" w:rsidP="00E35EBB">
      <w:pPr>
        <w:pStyle w:val="BodyText"/>
        <w:spacing w:before="3"/>
        <w:rPr>
          <w:sz w:val="13"/>
        </w:rPr>
      </w:pPr>
    </w:p>
    <w:p w14:paraId="42F2BE83" w14:textId="4E2CACD7" w:rsidR="00E35EBB" w:rsidRDefault="00E35EBB" w:rsidP="00AE03B0">
      <w:pPr>
        <w:spacing w:line="248" w:lineRule="exact"/>
        <w:ind w:left="285"/>
        <w:rPr>
          <w:b/>
          <w:sz w:val="26"/>
        </w:rPr>
      </w:pPr>
      <w:r>
        <w:rPr>
          <w:w w:val="95"/>
          <w:sz w:val="26"/>
        </w:rPr>
        <w:t>This</w:t>
      </w:r>
      <w:r>
        <w:rPr>
          <w:spacing w:val="31"/>
          <w:w w:val="95"/>
          <w:sz w:val="26"/>
        </w:rPr>
        <w:t xml:space="preserve"> </w:t>
      </w:r>
      <w:r>
        <w:rPr>
          <w:w w:val="95"/>
          <w:sz w:val="26"/>
        </w:rPr>
        <w:t>Minor</w:t>
      </w:r>
      <w:r>
        <w:rPr>
          <w:spacing w:val="17"/>
          <w:w w:val="95"/>
          <w:sz w:val="26"/>
        </w:rPr>
        <w:t xml:space="preserve"> </w:t>
      </w:r>
      <w:r>
        <w:rPr>
          <w:w w:val="95"/>
          <w:sz w:val="26"/>
        </w:rPr>
        <w:t>project-III</w:t>
      </w:r>
      <w:r>
        <w:rPr>
          <w:spacing w:val="31"/>
          <w:w w:val="95"/>
          <w:sz w:val="26"/>
        </w:rPr>
        <w:t xml:space="preserve"> </w:t>
      </w:r>
      <w:r>
        <w:rPr>
          <w:w w:val="95"/>
          <w:sz w:val="26"/>
        </w:rPr>
        <w:t>report</w:t>
      </w:r>
      <w:r>
        <w:rPr>
          <w:spacing w:val="31"/>
          <w:w w:val="95"/>
          <w:sz w:val="26"/>
        </w:rPr>
        <w:t xml:space="preserve"> </w:t>
      </w:r>
      <w:r>
        <w:rPr>
          <w:w w:val="95"/>
          <w:sz w:val="26"/>
        </w:rPr>
        <w:t>has</w:t>
      </w:r>
      <w:r>
        <w:rPr>
          <w:spacing w:val="31"/>
          <w:w w:val="95"/>
          <w:sz w:val="26"/>
        </w:rPr>
        <w:t xml:space="preserve"> </w:t>
      </w:r>
      <w:r>
        <w:rPr>
          <w:w w:val="95"/>
          <w:sz w:val="26"/>
        </w:rPr>
        <w:t>been</w:t>
      </w:r>
      <w:r>
        <w:rPr>
          <w:spacing w:val="24"/>
          <w:w w:val="95"/>
          <w:sz w:val="26"/>
        </w:rPr>
        <w:t xml:space="preserve"> </w:t>
      </w:r>
      <w:r>
        <w:rPr>
          <w:w w:val="95"/>
          <w:sz w:val="26"/>
        </w:rPr>
        <w:t>submitted</w:t>
      </w:r>
      <w:r>
        <w:rPr>
          <w:spacing w:val="27"/>
          <w:w w:val="95"/>
          <w:sz w:val="26"/>
        </w:rPr>
        <w:t xml:space="preserve"> </w:t>
      </w:r>
      <w:r>
        <w:rPr>
          <w:w w:val="95"/>
          <w:sz w:val="26"/>
        </w:rPr>
        <w:t>for</w:t>
      </w:r>
      <w:r>
        <w:rPr>
          <w:spacing w:val="31"/>
          <w:w w:val="95"/>
          <w:sz w:val="26"/>
        </w:rPr>
        <w:t xml:space="preserve"> </w:t>
      </w:r>
      <w:r>
        <w:rPr>
          <w:w w:val="95"/>
          <w:sz w:val="26"/>
        </w:rPr>
        <w:t>the</w:t>
      </w:r>
      <w:r>
        <w:rPr>
          <w:spacing w:val="32"/>
          <w:w w:val="95"/>
          <w:sz w:val="26"/>
        </w:rPr>
        <w:t xml:space="preserve"> </w:t>
      </w:r>
      <w:r>
        <w:rPr>
          <w:b/>
          <w:w w:val="95"/>
          <w:sz w:val="26"/>
        </w:rPr>
        <w:t>18ECP105L</w:t>
      </w:r>
      <w:r>
        <w:rPr>
          <w:b/>
          <w:spacing w:val="4"/>
          <w:w w:val="95"/>
          <w:sz w:val="26"/>
        </w:rPr>
        <w:t xml:space="preserve"> </w:t>
      </w:r>
      <w:r>
        <w:rPr>
          <w:b/>
          <w:w w:val="95"/>
          <w:sz w:val="26"/>
        </w:rPr>
        <w:t>–</w:t>
      </w:r>
      <w:r>
        <w:rPr>
          <w:b/>
          <w:spacing w:val="32"/>
          <w:w w:val="95"/>
          <w:sz w:val="26"/>
        </w:rPr>
        <w:t xml:space="preserve"> </w:t>
      </w:r>
      <w:r>
        <w:rPr>
          <w:b/>
          <w:w w:val="95"/>
          <w:sz w:val="26"/>
        </w:rPr>
        <w:t>Minor</w:t>
      </w:r>
      <w:r>
        <w:rPr>
          <w:b/>
          <w:spacing w:val="43"/>
          <w:w w:val="95"/>
          <w:sz w:val="26"/>
        </w:rPr>
        <w:t xml:space="preserve"> </w:t>
      </w:r>
      <w:r>
        <w:rPr>
          <w:b/>
          <w:w w:val="95"/>
          <w:sz w:val="26"/>
        </w:rPr>
        <w:t>Project-</w:t>
      </w:r>
      <w:r>
        <w:rPr>
          <w:b/>
          <w:sz w:val="26"/>
        </w:rPr>
        <w:t>I</w:t>
      </w:r>
    </w:p>
    <w:p w14:paraId="75837331" w14:textId="77777777" w:rsidR="00E35EBB" w:rsidRDefault="00E35EBB" w:rsidP="00E35EBB">
      <w:pPr>
        <w:pStyle w:val="BodyText"/>
        <w:spacing w:before="3"/>
        <w:rPr>
          <w:b/>
        </w:rPr>
      </w:pPr>
    </w:p>
    <w:p w14:paraId="4EE70334" w14:textId="77777777" w:rsidR="00E35EBB" w:rsidRDefault="00E35EBB" w:rsidP="00E35EBB">
      <w:pPr>
        <w:tabs>
          <w:tab w:val="left" w:pos="8557"/>
        </w:tabs>
        <w:ind w:left="285"/>
        <w:rPr>
          <w:sz w:val="26"/>
        </w:rPr>
      </w:pPr>
      <w:r>
        <w:rPr>
          <w:sz w:val="26"/>
        </w:rPr>
        <w:t>Review</w:t>
      </w:r>
      <w:r>
        <w:rPr>
          <w:spacing w:val="-8"/>
          <w:sz w:val="26"/>
        </w:rPr>
        <w:t xml:space="preserve"> </w:t>
      </w:r>
      <w:r>
        <w:rPr>
          <w:sz w:val="26"/>
        </w:rPr>
        <w:t>held</w:t>
      </w:r>
      <w:r>
        <w:rPr>
          <w:spacing w:val="-8"/>
          <w:sz w:val="26"/>
        </w:rPr>
        <w:t xml:space="preserve"> </w:t>
      </w:r>
      <w:r>
        <w:rPr>
          <w:sz w:val="26"/>
        </w:rPr>
        <w:t>at</w:t>
      </w:r>
      <w:r>
        <w:rPr>
          <w:spacing w:val="-3"/>
          <w:sz w:val="26"/>
        </w:rPr>
        <w:t xml:space="preserve"> </w:t>
      </w:r>
      <w:r>
        <w:rPr>
          <w:sz w:val="26"/>
        </w:rPr>
        <w:t>M.</w:t>
      </w:r>
      <w:r>
        <w:rPr>
          <w:spacing w:val="-6"/>
          <w:sz w:val="26"/>
        </w:rPr>
        <w:t xml:space="preserve"> </w:t>
      </w:r>
      <w:proofErr w:type="spellStart"/>
      <w:r>
        <w:rPr>
          <w:sz w:val="26"/>
        </w:rPr>
        <w:t>Kumarasamy</w:t>
      </w:r>
      <w:proofErr w:type="spellEnd"/>
      <w:r>
        <w:rPr>
          <w:spacing w:val="-8"/>
          <w:sz w:val="26"/>
        </w:rPr>
        <w:t xml:space="preserve"> </w:t>
      </w:r>
      <w:r>
        <w:rPr>
          <w:sz w:val="26"/>
        </w:rPr>
        <w:t>College</w:t>
      </w:r>
      <w:r>
        <w:rPr>
          <w:spacing w:val="-3"/>
          <w:sz w:val="26"/>
        </w:rPr>
        <w:t xml:space="preserve"> </w:t>
      </w:r>
      <w:r>
        <w:rPr>
          <w:sz w:val="26"/>
        </w:rPr>
        <w:t>of</w:t>
      </w:r>
      <w:r>
        <w:rPr>
          <w:spacing w:val="-3"/>
          <w:sz w:val="26"/>
        </w:rPr>
        <w:t xml:space="preserve"> </w:t>
      </w:r>
      <w:r>
        <w:rPr>
          <w:sz w:val="26"/>
        </w:rPr>
        <w:t>Engineering,</w:t>
      </w:r>
      <w:r>
        <w:rPr>
          <w:spacing w:val="3"/>
          <w:sz w:val="26"/>
        </w:rPr>
        <w:t xml:space="preserve"> </w:t>
      </w:r>
      <w:r>
        <w:rPr>
          <w:sz w:val="26"/>
        </w:rPr>
        <w:t>Karur</w:t>
      </w:r>
      <w:r>
        <w:rPr>
          <w:spacing w:val="-3"/>
          <w:sz w:val="26"/>
        </w:rPr>
        <w:t xml:space="preserve"> </w:t>
      </w:r>
      <w:r>
        <w:rPr>
          <w:sz w:val="26"/>
        </w:rPr>
        <w:t>on</w:t>
      </w:r>
      <w:r>
        <w:rPr>
          <w:spacing w:val="-2"/>
          <w:sz w:val="26"/>
        </w:rPr>
        <w:t xml:space="preserve"> </w:t>
      </w:r>
      <w:r>
        <w:rPr>
          <w:w w:val="99"/>
          <w:sz w:val="26"/>
          <w:u w:val="single"/>
        </w:rPr>
        <w:t xml:space="preserve"> </w:t>
      </w:r>
      <w:r>
        <w:rPr>
          <w:sz w:val="26"/>
          <w:u w:val="single"/>
        </w:rPr>
        <w:tab/>
      </w:r>
    </w:p>
    <w:p w14:paraId="0F72CB05" w14:textId="77777777" w:rsidR="00E35EBB" w:rsidRDefault="00E35EBB" w:rsidP="00E35EBB">
      <w:pPr>
        <w:pStyle w:val="BodyText"/>
        <w:rPr>
          <w:sz w:val="20"/>
        </w:rPr>
      </w:pPr>
    </w:p>
    <w:p w14:paraId="41E32C39" w14:textId="77777777" w:rsidR="00E35EBB" w:rsidRDefault="00E35EBB" w:rsidP="00E35EBB">
      <w:pPr>
        <w:pStyle w:val="BodyText"/>
        <w:rPr>
          <w:sz w:val="20"/>
        </w:rPr>
      </w:pPr>
    </w:p>
    <w:p w14:paraId="05CC436D" w14:textId="77777777" w:rsidR="006D7F16" w:rsidRDefault="006D7F16" w:rsidP="006D7F16">
      <w:pPr>
        <w:pStyle w:val="Default"/>
        <w:spacing w:line="360" w:lineRule="auto"/>
        <w:ind w:left="6237"/>
        <w:rPr>
          <w:rFonts w:ascii="Times New Roman" w:hAnsi="Times New Roman" w:cs="Times New Roman"/>
          <w:b/>
          <w:color w:val="auto"/>
          <w:sz w:val="28"/>
          <w:szCs w:val="28"/>
        </w:rPr>
      </w:pPr>
      <w:r>
        <w:rPr>
          <w:rFonts w:ascii="Times New Roman" w:hAnsi="Times New Roman" w:cs="Times New Roman"/>
          <w:b/>
          <w:color w:val="auto"/>
          <w:sz w:val="28"/>
          <w:szCs w:val="28"/>
        </w:rPr>
        <w:t>PROJECT COORDINATOR</w:t>
      </w:r>
    </w:p>
    <w:p w14:paraId="23E49872" w14:textId="77777777" w:rsidR="00447867" w:rsidRDefault="00447867" w:rsidP="002C2A15">
      <w:pPr>
        <w:spacing w:line="360" w:lineRule="auto"/>
        <w:ind w:left="284" w:right="330"/>
        <w:jc w:val="both"/>
        <w:rPr>
          <w:sz w:val="26"/>
        </w:rPr>
        <w:sectPr w:rsidR="00447867" w:rsidSect="00B6457E">
          <w:pgSz w:w="12240" w:h="15840"/>
          <w:pgMar w:top="740" w:right="620" w:bottom="280" w:left="800" w:header="720" w:footer="720" w:gutter="0"/>
          <w:pgBorders w:offsetFrom="page">
            <w:top w:val="thickThinMediumGap" w:sz="12" w:space="24" w:color="auto"/>
            <w:left w:val="thickThinMediumGap" w:sz="12" w:space="24" w:color="auto"/>
            <w:bottom w:val="thinThickMediumGap" w:sz="12" w:space="24" w:color="auto"/>
            <w:right w:val="thinThickMediumGap" w:sz="12" w:space="24" w:color="auto"/>
          </w:pgBorders>
          <w:cols w:space="720"/>
        </w:sectPr>
      </w:pPr>
    </w:p>
    <w:p w14:paraId="4346A9A6" w14:textId="5A88A2BC" w:rsidR="00E35EBB" w:rsidRDefault="00E35EBB" w:rsidP="00E35EBB">
      <w:pPr>
        <w:spacing w:before="59"/>
        <w:ind w:left="271"/>
        <w:rPr>
          <w:b/>
          <w:sz w:val="28"/>
        </w:rPr>
      </w:pPr>
      <w:r>
        <w:rPr>
          <w:b/>
          <w:spacing w:val="-2"/>
          <w:sz w:val="28"/>
          <w:u w:val="thick"/>
        </w:rPr>
        <w:lastRenderedPageBreak/>
        <w:t>Vision</w:t>
      </w:r>
      <w:r>
        <w:rPr>
          <w:b/>
          <w:spacing w:val="-16"/>
          <w:sz w:val="28"/>
          <w:u w:val="thick"/>
        </w:rPr>
        <w:t xml:space="preserve"> </w:t>
      </w:r>
      <w:r>
        <w:rPr>
          <w:b/>
          <w:spacing w:val="-2"/>
          <w:sz w:val="28"/>
          <w:u w:val="thick"/>
        </w:rPr>
        <w:t>of</w:t>
      </w:r>
      <w:r>
        <w:rPr>
          <w:b/>
          <w:spacing w:val="-7"/>
          <w:sz w:val="28"/>
          <w:u w:val="thick"/>
        </w:rPr>
        <w:t xml:space="preserve"> </w:t>
      </w:r>
      <w:r>
        <w:rPr>
          <w:b/>
          <w:spacing w:val="-1"/>
          <w:sz w:val="28"/>
          <w:u w:val="thick"/>
        </w:rPr>
        <w:t>the</w:t>
      </w:r>
      <w:r>
        <w:rPr>
          <w:b/>
          <w:spacing w:val="-5"/>
          <w:sz w:val="28"/>
          <w:u w:val="thick"/>
        </w:rPr>
        <w:t xml:space="preserve"> </w:t>
      </w:r>
      <w:r>
        <w:rPr>
          <w:b/>
          <w:spacing w:val="-1"/>
          <w:sz w:val="28"/>
          <w:u w:val="thick"/>
        </w:rPr>
        <w:t>Institution</w:t>
      </w:r>
    </w:p>
    <w:p w14:paraId="08E719E7" w14:textId="77777777" w:rsidR="00E35EBB" w:rsidRDefault="00E35EBB" w:rsidP="00E35EBB">
      <w:pPr>
        <w:pStyle w:val="BodyText"/>
        <w:spacing w:before="1"/>
        <w:rPr>
          <w:b/>
          <w:sz w:val="37"/>
        </w:rPr>
      </w:pPr>
    </w:p>
    <w:p w14:paraId="24D9692B" w14:textId="77777777" w:rsidR="00E35EBB" w:rsidRDefault="00E35EBB" w:rsidP="00E35EBB">
      <w:pPr>
        <w:ind w:left="987"/>
        <w:rPr>
          <w:sz w:val="28"/>
        </w:rPr>
      </w:pPr>
      <w:r>
        <w:rPr>
          <w:sz w:val="28"/>
        </w:rPr>
        <w:t>To</w:t>
      </w:r>
      <w:r>
        <w:rPr>
          <w:spacing w:val="14"/>
          <w:sz w:val="28"/>
        </w:rPr>
        <w:t xml:space="preserve"> </w:t>
      </w:r>
      <w:r>
        <w:rPr>
          <w:sz w:val="28"/>
        </w:rPr>
        <w:t>emerge</w:t>
      </w:r>
      <w:r>
        <w:rPr>
          <w:spacing w:val="25"/>
          <w:sz w:val="28"/>
        </w:rPr>
        <w:t xml:space="preserve"> </w:t>
      </w:r>
      <w:r>
        <w:rPr>
          <w:sz w:val="28"/>
        </w:rPr>
        <w:t>as</w:t>
      </w:r>
      <w:r>
        <w:rPr>
          <w:spacing w:val="21"/>
          <w:sz w:val="28"/>
        </w:rPr>
        <w:t xml:space="preserve"> </w:t>
      </w:r>
      <w:r>
        <w:rPr>
          <w:sz w:val="28"/>
        </w:rPr>
        <w:t>a</w:t>
      </w:r>
      <w:r>
        <w:rPr>
          <w:spacing w:val="20"/>
          <w:sz w:val="28"/>
        </w:rPr>
        <w:t xml:space="preserve"> </w:t>
      </w:r>
      <w:r>
        <w:rPr>
          <w:sz w:val="28"/>
        </w:rPr>
        <w:t>leader</w:t>
      </w:r>
      <w:r>
        <w:rPr>
          <w:spacing w:val="15"/>
          <w:sz w:val="28"/>
        </w:rPr>
        <w:t xml:space="preserve"> </w:t>
      </w:r>
      <w:r>
        <w:rPr>
          <w:sz w:val="28"/>
        </w:rPr>
        <w:t>among</w:t>
      </w:r>
      <w:r>
        <w:rPr>
          <w:spacing w:val="15"/>
          <w:sz w:val="28"/>
        </w:rPr>
        <w:t xml:space="preserve"> </w:t>
      </w:r>
      <w:r>
        <w:rPr>
          <w:sz w:val="28"/>
        </w:rPr>
        <w:t>the</w:t>
      </w:r>
      <w:r>
        <w:rPr>
          <w:spacing w:val="16"/>
          <w:sz w:val="28"/>
        </w:rPr>
        <w:t xml:space="preserve"> </w:t>
      </w:r>
      <w:r>
        <w:rPr>
          <w:sz w:val="28"/>
        </w:rPr>
        <w:t>top</w:t>
      </w:r>
      <w:r>
        <w:rPr>
          <w:spacing w:val="18"/>
          <w:sz w:val="28"/>
        </w:rPr>
        <w:t xml:space="preserve"> </w:t>
      </w:r>
      <w:r>
        <w:rPr>
          <w:sz w:val="28"/>
        </w:rPr>
        <w:t>institutions</w:t>
      </w:r>
      <w:r>
        <w:rPr>
          <w:spacing w:val="26"/>
          <w:sz w:val="28"/>
        </w:rPr>
        <w:t xml:space="preserve"> </w:t>
      </w:r>
      <w:r>
        <w:rPr>
          <w:sz w:val="28"/>
        </w:rPr>
        <w:t>in</w:t>
      </w:r>
      <w:r>
        <w:rPr>
          <w:spacing w:val="19"/>
          <w:sz w:val="28"/>
        </w:rPr>
        <w:t xml:space="preserve"> </w:t>
      </w:r>
      <w:r>
        <w:rPr>
          <w:sz w:val="28"/>
        </w:rPr>
        <w:t>the</w:t>
      </w:r>
      <w:r>
        <w:rPr>
          <w:spacing w:val="20"/>
          <w:sz w:val="28"/>
        </w:rPr>
        <w:t xml:space="preserve"> </w:t>
      </w:r>
      <w:r>
        <w:rPr>
          <w:sz w:val="28"/>
        </w:rPr>
        <w:t>field</w:t>
      </w:r>
      <w:r>
        <w:rPr>
          <w:spacing w:val="24"/>
          <w:sz w:val="28"/>
        </w:rPr>
        <w:t xml:space="preserve"> </w:t>
      </w:r>
      <w:r>
        <w:rPr>
          <w:sz w:val="28"/>
        </w:rPr>
        <w:t>of</w:t>
      </w:r>
      <w:r>
        <w:rPr>
          <w:spacing w:val="14"/>
          <w:sz w:val="28"/>
        </w:rPr>
        <w:t xml:space="preserve"> </w:t>
      </w:r>
      <w:r>
        <w:rPr>
          <w:sz w:val="28"/>
        </w:rPr>
        <w:t>technical</w:t>
      </w:r>
    </w:p>
    <w:p w14:paraId="43A45D94" w14:textId="77777777" w:rsidR="00E35EBB" w:rsidRDefault="00E35EBB" w:rsidP="00E35EBB">
      <w:pPr>
        <w:spacing w:before="168"/>
        <w:ind w:left="271"/>
        <w:rPr>
          <w:sz w:val="28"/>
        </w:rPr>
      </w:pPr>
      <w:r>
        <w:rPr>
          <w:sz w:val="28"/>
        </w:rPr>
        <w:t>education</w:t>
      </w:r>
    </w:p>
    <w:p w14:paraId="13A6D122" w14:textId="77777777" w:rsidR="00E35EBB" w:rsidRDefault="00E35EBB" w:rsidP="00E35EBB">
      <w:pPr>
        <w:pStyle w:val="BodyText"/>
        <w:spacing w:before="2"/>
        <w:rPr>
          <w:sz w:val="32"/>
        </w:rPr>
      </w:pPr>
    </w:p>
    <w:p w14:paraId="01B1BB14" w14:textId="77777777" w:rsidR="00E35EBB" w:rsidRPr="00561889" w:rsidRDefault="00E35EBB" w:rsidP="00E35EBB">
      <w:pPr>
        <w:pStyle w:val="Heading2"/>
        <w:spacing w:before="0"/>
        <w:ind w:left="271"/>
        <w:rPr>
          <w:b/>
          <w:bCs/>
          <w:color w:val="auto"/>
        </w:rPr>
      </w:pPr>
      <w:r w:rsidRPr="00561889">
        <w:rPr>
          <w:b/>
          <w:bCs/>
          <w:color w:val="auto"/>
          <w:spacing w:val="-1"/>
          <w:u w:val="thick"/>
        </w:rPr>
        <w:t>Mission</w:t>
      </w:r>
      <w:r w:rsidRPr="00561889">
        <w:rPr>
          <w:b/>
          <w:bCs/>
          <w:color w:val="auto"/>
          <w:spacing w:val="-16"/>
          <w:u w:val="thick"/>
        </w:rPr>
        <w:t xml:space="preserve"> </w:t>
      </w:r>
      <w:r w:rsidRPr="00561889">
        <w:rPr>
          <w:b/>
          <w:bCs/>
          <w:color w:val="auto"/>
          <w:spacing w:val="-1"/>
          <w:u w:val="thick"/>
        </w:rPr>
        <w:t>of</w:t>
      </w:r>
      <w:r w:rsidRPr="00561889">
        <w:rPr>
          <w:b/>
          <w:bCs/>
          <w:color w:val="auto"/>
          <w:spacing w:val="-9"/>
          <w:u w:val="thick"/>
        </w:rPr>
        <w:t xml:space="preserve"> </w:t>
      </w:r>
      <w:r w:rsidRPr="00561889">
        <w:rPr>
          <w:b/>
          <w:bCs/>
          <w:color w:val="auto"/>
          <w:spacing w:val="-1"/>
          <w:u w:val="thick"/>
        </w:rPr>
        <w:t>the</w:t>
      </w:r>
      <w:r w:rsidRPr="00561889">
        <w:rPr>
          <w:b/>
          <w:bCs/>
          <w:color w:val="auto"/>
          <w:spacing w:val="-10"/>
          <w:u w:val="thick"/>
        </w:rPr>
        <w:t xml:space="preserve"> </w:t>
      </w:r>
      <w:r w:rsidRPr="00561889">
        <w:rPr>
          <w:b/>
          <w:bCs/>
          <w:color w:val="auto"/>
          <w:spacing w:val="-1"/>
          <w:u w:val="thick"/>
        </w:rPr>
        <w:t>Institution</w:t>
      </w:r>
    </w:p>
    <w:p w14:paraId="1A62AACF" w14:textId="77777777" w:rsidR="00E35EBB" w:rsidRDefault="00E35EBB" w:rsidP="00E35EBB">
      <w:pPr>
        <w:pStyle w:val="BodyText"/>
        <w:spacing w:before="6"/>
        <w:rPr>
          <w:b/>
          <w:sz w:val="37"/>
        </w:rPr>
      </w:pPr>
    </w:p>
    <w:p w14:paraId="563F980C" w14:textId="77777777" w:rsidR="00E35EBB" w:rsidRDefault="00E35EBB" w:rsidP="00E35EBB">
      <w:pPr>
        <w:spacing w:before="1" w:line="362" w:lineRule="auto"/>
        <w:ind w:left="1016" w:right="846" w:hanging="10"/>
        <w:rPr>
          <w:sz w:val="28"/>
        </w:rPr>
      </w:pPr>
      <w:r>
        <w:rPr>
          <w:b/>
          <w:spacing w:val="-1"/>
          <w:sz w:val="28"/>
        </w:rPr>
        <w:t>M1:</w:t>
      </w:r>
      <w:r>
        <w:rPr>
          <w:b/>
          <w:spacing w:val="-17"/>
          <w:sz w:val="28"/>
        </w:rPr>
        <w:t xml:space="preserve"> </w:t>
      </w:r>
      <w:r>
        <w:rPr>
          <w:spacing w:val="-1"/>
          <w:sz w:val="28"/>
        </w:rPr>
        <w:t>Produce</w:t>
      </w:r>
      <w:r>
        <w:rPr>
          <w:spacing w:val="-14"/>
          <w:sz w:val="28"/>
        </w:rPr>
        <w:t xml:space="preserve"> </w:t>
      </w:r>
      <w:r>
        <w:rPr>
          <w:spacing w:val="-1"/>
          <w:sz w:val="28"/>
        </w:rPr>
        <w:t>smart</w:t>
      </w:r>
      <w:r>
        <w:rPr>
          <w:spacing w:val="2"/>
          <w:sz w:val="28"/>
        </w:rPr>
        <w:t xml:space="preserve"> </w:t>
      </w:r>
      <w:r>
        <w:rPr>
          <w:spacing w:val="-1"/>
          <w:sz w:val="28"/>
        </w:rPr>
        <w:t>technocrats</w:t>
      </w:r>
      <w:r>
        <w:rPr>
          <w:spacing w:val="-11"/>
          <w:sz w:val="28"/>
        </w:rPr>
        <w:t xml:space="preserve"> </w:t>
      </w:r>
      <w:r>
        <w:rPr>
          <w:sz w:val="28"/>
        </w:rPr>
        <w:t>with</w:t>
      </w:r>
      <w:r>
        <w:rPr>
          <w:spacing w:val="-15"/>
          <w:sz w:val="28"/>
        </w:rPr>
        <w:t xml:space="preserve"> </w:t>
      </w:r>
      <w:r>
        <w:rPr>
          <w:sz w:val="28"/>
        </w:rPr>
        <w:t>empirical</w:t>
      </w:r>
      <w:r>
        <w:rPr>
          <w:spacing w:val="-3"/>
          <w:sz w:val="28"/>
        </w:rPr>
        <w:t xml:space="preserve"> </w:t>
      </w:r>
      <w:r>
        <w:rPr>
          <w:sz w:val="28"/>
        </w:rPr>
        <w:t>knowledge</w:t>
      </w:r>
      <w:r>
        <w:rPr>
          <w:spacing w:val="-5"/>
          <w:sz w:val="28"/>
        </w:rPr>
        <w:t xml:space="preserve"> </w:t>
      </w:r>
      <w:r>
        <w:rPr>
          <w:sz w:val="28"/>
        </w:rPr>
        <w:t>who</w:t>
      </w:r>
      <w:r>
        <w:rPr>
          <w:spacing w:val="-11"/>
          <w:sz w:val="28"/>
        </w:rPr>
        <w:t xml:space="preserve"> </w:t>
      </w:r>
      <w:r>
        <w:rPr>
          <w:sz w:val="28"/>
        </w:rPr>
        <w:t>can</w:t>
      </w:r>
      <w:r>
        <w:rPr>
          <w:spacing w:val="-67"/>
          <w:sz w:val="28"/>
        </w:rPr>
        <w:t xml:space="preserve"> </w:t>
      </w:r>
      <w:r>
        <w:rPr>
          <w:sz w:val="28"/>
        </w:rPr>
        <w:t>surmount</w:t>
      </w:r>
      <w:r>
        <w:rPr>
          <w:spacing w:val="22"/>
          <w:sz w:val="28"/>
        </w:rPr>
        <w:t xml:space="preserve"> </w:t>
      </w:r>
      <w:r>
        <w:rPr>
          <w:sz w:val="28"/>
        </w:rPr>
        <w:t>the</w:t>
      </w:r>
      <w:r>
        <w:rPr>
          <w:spacing w:val="6"/>
          <w:sz w:val="28"/>
        </w:rPr>
        <w:t xml:space="preserve"> </w:t>
      </w:r>
      <w:r>
        <w:rPr>
          <w:sz w:val="28"/>
        </w:rPr>
        <w:t>global</w:t>
      </w:r>
      <w:r>
        <w:rPr>
          <w:spacing w:val="9"/>
          <w:sz w:val="28"/>
        </w:rPr>
        <w:t xml:space="preserve"> </w:t>
      </w:r>
      <w:r>
        <w:rPr>
          <w:sz w:val="28"/>
        </w:rPr>
        <w:t>challenges</w:t>
      </w:r>
    </w:p>
    <w:p w14:paraId="60B8F4D3" w14:textId="77777777" w:rsidR="00E35EBB" w:rsidRDefault="00E35EBB" w:rsidP="00E35EBB">
      <w:pPr>
        <w:spacing w:before="136"/>
        <w:ind w:left="1006"/>
        <w:rPr>
          <w:sz w:val="28"/>
        </w:rPr>
      </w:pPr>
      <w:r>
        <w:rPr>
          <w:b/>
          <w:sz w:val="28"/>
        </w:rPr>
        <w:t>M2:</w:t>
      </w:r>
      <w:r>
        <w:rPr>
          <w:b/>
          <w:spacing w:val="-14"/>
          <w:sz w:val="28"/>
        </w:rPr>
        <w:t xml:space="preserve"> </w:t>
      </w:r>
      <w:r>
        <w:rPr>
          <w:sz w:val="28"/>
        </w:rPr>
        <w:t>Create</w:t>
      </w:r>
      <w:r>
        <w:rPr>
          <w:spacing w:val="-3"/>
          <w:sz w:val="28"/>
        </w:rPr>
        <w:t xml:space="preserve"> </w:t>
      </w:r>
      <w:r>
        <w:rPr>
          <w:sz w:val="28"/>
        </w:rPr>
        <w:t>a</w:t>
      </w:r>
      <w:r>
        <w:rPr>
          <w:spacing w:val="-8"/>
          <w:sz w:val="28"/>
        </w:rPr>
        <w:t xml:space="preserve"> </w:t>
      </w:r>
      <w:r>
        <w:rPr>
          <w:sz w:val="28"/>
        </w:rPr>
        <w:t>diverse,</w:t>
      </w:r>
      <w:r>
        <w:rPr>
          <w:spacing w:val="12"/>
          <w:sz w:val="28"/>
        </w:rPr>
        <w:t xml:space="preserve"> </w:t>
      </w:r>
      <w:r>
        <w:rPr>
          <w:sz w:val="28"/>
        </w:rPr>
        <w:t>fully</w:t>
      </w:r>
      <w:r>
        <w:rPr>
          <w:spacing w:val="3"/>
          <w:sz w:val="28"/>
        </w:rPr>
        <w:t xml:space="preserve"> </w:t>
      </w:r>
      <w:r>
        <w:rPr>
          <w:sz w:val="28"/>
        </w:rPr>
        <w:t>engaged,</w:t>
      </w:r>
      <w:r>
        <w:rPr>
          <w:spacing w:val="5"/>
          <w:sz w:val="28"/>
        </w:rPr>
        <w:t xml:space="preserve"> </w:t>
      </w:r>
      <w:r>
        <w:rPr>
          <w:sz w:val="28"/>
        </w:rPr>
        <w:t>learner-centric</w:t>
      </w:r>
      <w:r>
        <w:rPr>
          <w:spacing w:val="8"/>
          <w:sz w:val="28"/>
        </w:rPr>
        <w:t xml:space="preserve"> </w:t>
      </w:r>
      <w:r>
        <w:rPr>
          <w:sz w:val="28"/>
        </w:rPr>
        <w:t>campus</w:t>
      </w:r>
      <w:r>
        <w:rPr>
          <w:spacing w:val="1"/>
          <w:sz w:val="28"/>
        </w:rPr>
        <w:t xml:space="preserve"> </w:t>
      </w:r>
      <w:r>
        <w:rPr>
          <w:sz w:val="28"/>
        </w:rPr>
        <w:t>environment</w:t>
      </w:r>
    </w:p>
    <w:p w14:paraId="32953525" w14:textId="77777777" w:rsidR="00E35EBB" w:rsidRDefault="00E35EBB" w:rsidP="00E35EBB">
      <w:pPr>
        <w:spacing w:before="168"/>
        <w:ind w:left="1016"/>
        <w:rPr>
          <w:sz w:val="28"/>
        </w:rPr>
      </w:pPr>
      <w:r>
        <w:rPr>
          <w:sz w:val="28"/>
        </w:rPr>
        <w:t>to</w:t>
      </w:r>
      <w:r>
        <w:rPr>
          <w:spacing w:val="-10"/>
          <w:sz w:val="28"/>
        </w:rPr>
        <w:t xml:space="preserve"> </w:t>
      </w:r>
      <w:r>
        <w:rPr>
          <w:sz w:val="28"/>
        </w:rPr>
        <w:t>provide</w:t>
      </w:r>
      <w:r>
        <w:rPr>
          <w:spacing w:val="-8"/>
          <w:sz w:val="28"/>
        </w:rPr>
        <w:t xml:space="preserve"> </w:t>
      </w:r>
      <w:r>
        <w:rPr>
          <w:sz w:val="28"/>
        </w:rPr>
        <w:t>quality</w:t>
      </w:r>
      <w:r>
        <w:rPr>
          <w:spacing w:val="-5"/>
          <w:sz w:val="28"/>
        </w:rPr>
        <w:t xml:space="preserve"> </w:t>
      </w:r>
      <w:r>
        <w:rPr>
          <w:sz w:val="28"/>
        </w:rPr>
        <w:t>education</w:t>
      </w:r>
      <w:r>
        <w:rPr>
          <w:spacing w:val="-9"/>
          <w:sz w:val="28"/>
        </w:rPr>
        <w:t xml:space="preserve"> </w:t>
      </w:r>
      <w:r>
        <w:rPr>
          <w:sz w:val="28"/>
        </w:rPr>
        <w:t>to</w:t>
      </w:r>
      <w:r>
        <w:rPr>
          <w:spacing w:val="-14"/>
          <w:sz w:val="28"/>
        </w:rPr>
        <w:t xml:space="preserve"> </w:t>
      </w:r>
      <w:r>
        <w:rPr>
          <w:sz w:val="28"/>
        </w:rPr>
        <w:t>the</w:t>
      </w:r>
      <w:r>
        <w:rPr>
          <w:spacing w:val="-4"/>
          <w:sz w:val="28"/>
        </w:rPr>
        <w:t xml:space="preserve"> </w:t>
      </w:r>
      <w:r>
        <w:rPr>
          <w:sz w:val="28"/>
        </w:rPr>
        <w:t>students</w:t>
      </w:r>
    </w:p>
    <w:p w14:paraId="212494E6" w14:textId="77777777" w:rsidR="00E35EBB" w:rsidRDefault="00E35EBB" w:rsidP="00E35EBB">
      <w:pPr>
        <w:pStyle w:val="BodyText"/>
        <w:spacing w:before="10"/>
        <w:rPr>
          <w:sz w:val="25"/>
        </w:rPr>
      </w:pPr>
    </w:p>
    <w:p w14:paraId="137107D6" w14:textId="77777777" w:rsidR="00E35EBB" w:rsidRDefault="00E35EBB" w:rsidP="00E35EBB">
      <w:pPr>
        <w:spacing w:line="362" w:lineRule="auto"/>
        <w:ind w:left="1016" w:right="846" w:hanging="10"/>
        <w:rPr>
          <w:sz w:val="28"/>
        </w:rPr>
      </w:pPr>
      <w:r>
        <w:rPr>
          <w:b/>
          <w:spacing w:val="-4"/>
          <w:sz w:val="28"/>
        </w:rPr>
        <w:t>M3:</w:t>
      </w:r>
      <w:r>
        <w:rPr>
          <w:b/>
          <w:spacing w:val="-14"/>
          <w:sz w:val="28"/>
        </w:rPr>
        <w:t xml:space="preserve"> </w:t>
      </w:r>
      <w:r>
        <w:rPr>
          <w:spacing w:val="-4"/>
          <w:sz w:val="28"/>
        </w:rPr>
        <w:t>Maintain</w:t>
      </w:r>
      <w:r>
        <w:rPr>
          <w:spacing w:val="3"/>
          <w:sz w:val="28"/>
        </w:rPr>
        <w:t xml:space="preserve"> </w:t>
      </w:r>
      <w:r>
        <w:rPr>
          <w:spacing w:val="-4"/>
          <w:sz w:val="28"/>
        </w:rPr>
        <w:t>mutually</w:t>
      </w:r>
      <w:r>
        <w:rPr>
          <w:spacing w:val="12"/>
          <w:sz w:val="28"/>
        </w:rPr>
        <w:t xml:space="preserve"> </w:t>
      </w:r>
      <w:r>
        <w:rPr>
          <w:spacing w:val="-4"/>
          <w:sz w:val="28"/>
        </w:rPr>
        <w:t>beneficial</w:t>
      </w:r>
      <w:r>
        <w:rPr>
          <w:spacing w:val="-1"/>
          <w:sz w:val="28"/>
        </w:rPr>
        <w:t xml:space="preserve"> </w:t>
      </w:r>
      <w:r>
        <w:rPr>
          <w:spacing w:val="-3"/>
          <w:sz w:val="28"/>
        </w:rPr>
        <w:t>partnerships</w:t>
      </w:r>
      <w:r>
        <w:rPr>
          <w:spacing w:val="9"/>
          <w:sz w:val="28"/>
        </w:rPr>
        <w:t xml:space="preserve"> </w:t>
      </w:r>
      <w:r>
        <w:rPr>
          <w:spacing w:val="-3"/>
          <w:sz w:val="28"/>
        </w:rPr>
        <w:t>with</w:t>
      </w:r>
      <w:r>
        <w:rPr>
          <w:spacing w:val="-12"/>
          <w:sz w:val="28"/>
        </w:rPr>
        <w:t xml:space="preserve"> </w:t>
      </w:r>
      <w:r>
        <w:rPr>
          <w:spacing w:val="-3"/>
          <w:sz w:val="28"/>
        </w:rPr>
        <w:t>our</w:t>
      </w:r>
      <w:r>
        <w:rPr>
          <w:spacing w:val="-5"/>
          <w:sz w:val="28"/>
        </w:rPr>
        <w:t xml:space="preserve"> </w:t>
      </w:r>
      <w:r>
        <w:rPr>
          <w:spacing w:val="-3"/>
          <w:sz w:val="28"/>
        </w:rPr>
        <w:t>alumni,</w:t>
      </w:r>
      <w:r>
        <w:rPr>
          <w:spacing w:val="15"/>
          <w:sz w:val="28"/>
        </w:rPr>
        <w:t xml:space="preserve"> </w:t>
      </w:r>
      <w:r>
        <w:rPr>
          <w:spacing w:val="-3"/>
          <w:sz w:val="28"/>
        </w:rPr>
        <w:t>industry,</w:t>
      </w:r>
      <w:r>
        <w:rPr>
          <w:spacing w:val="-67"/>
          <w:sz w:val="28"/>
        </w:rPr>
        <w:t xml:space="preserve"> </w:t>
      </w:r>
      <w:r>
        <w:rPr>
          <w:sz w:val="28"/>
        </w:rPr>
        <w:t>and</w:t>
      </w:r>
      <w:r>
        <w:rPr>
          <w:spacing w:val="1"/>
          <w:sz w:val="28"/>
        </w:rPr>
        <w:t xml:space="preserve"> </w:t>
      </w:r>
      <w:r>
        <w:rPr>
          <w:sz w:val="28"/>
        </w:rPr>
        <w:t>Professional</w:t>
      </w:r>
      <w:r>
        <w:rPr>
          <w:spacing w:val="3"/>
          <w:sz w:val="28"/>
        </w:rPr>
        <w:t xml:space="preserve"> </w:t>
      </w:r>
      <w:r>
        <w:rPr>
          <w:sz w:val="28"/>
        </w:rPr>
        <w:t>associations</w:t>
      </w:r>
      <w:r>
        <w:rPr>
          <w:spacing w:val="2"/>
          <w:sz w:val="28"/>
        </w:rPr>
        <w:t xml:space="preserve"> </w:t>
      </w:r>
      <w:r>
        <w:rPr>
          <w:sz w:val="28"/>
        </w:rPr>
        <w:t>Vision</w:t>
      </w:r>
      <w:r>
        <w:rPr>
          <w:spacing w:val="7"/>
          <w:sz w:val="28"/>
        </w:rPr>
        <w:t xml:space="preserve"> </w:t>
      </w:r>
      <w:r>
        <w:rPr>
          <w:sz w:val="28"/>
        </w:rPr>
        <w:t>of</w:t>
      </w:r>
      <w:r>
        <w:rPr>
          <w:spacing w:val="-14"/>
          <w:sz w:val="28"/>
        </w:rPr>
        <w:t xml:space="preserve"> </w:t>
      </w:r>
      <w:r>
        <w:rPr>
          <w:sz w:val="28"/>
        </w:rPr>
        <w:t>the</w:t>
      </w:r>
      <w:r>
        <w:rPr>
          <w:spacing w:val="4"/>
          <w:sz w:val="28"/>
        </w:rPr>
        <w:t xml:space="preserve"> </w:t>
      </w:r>
      <w:r>
        <w:rPr>
          <w:sz w:val="28"/>
        </w:rPr>
        <w:t>Department</w:t>
      </w:r>
    </w:p>
    <w:p w14:paraId="72464CC5" w14:textId="77777777" w:rsidR="00E35EBB" w:rsidRPr="00561889" w:rsidRDefault="00E35EBB" w:rsidP="00E35EBB">
      <w:pPr>
        <w:pStyle w:val="Heading2"/>
        <w:spacing w:before="190"/>
        <w:ind w:left="271"/>
        <w:rPr>
          <w:b/>
          <w:bCs/>
          <w:color w:val="auto"/>
        </w:rPr>
      </w:pPr>
      <w:r w:rsidRPr="00561889">
        <w:rPr>
          <w:b/>
          <w:bCs/>
          <w:color w:val="auto"/>
          <w:spacing w:val="-1"/>
          <w:u w:val="thick"/>
        </w:rPr>
        <w:t>Vision</w:t>
      </w:r>
      <w:r w:rsidRPr="00561889">
        <w:rPr>
          <w:b/>
          <w:bCs/>
          <w:color w:val="auto"/>
          <w:spacing w:val="-15"/>
          <w:u w:val="thick"/>
        </w:rPr>
        <w:t xml:space="preserve"> </w:t>
      </w:r>
      <w:r w:rsidRPr="00561889">
        <w:rPr>
          <w:b/>
          <w:bCs/>
          <w:color w:val="auto"/>
          <w:spacing w:val="-1"/>
          <w:u w:val="thick"/>
        </w:rPr>
        <w:t>of</w:t>
      </w:r>
      <w:r w:rsidRPr="00561889">
        <w:rPr>
          <w:b/>
          <w:bCs/>
          <w:color w:val="auto"/>
          <w:spacing w:val="-8"/>
          <w:u w:val="thick"/>
        </w:rPr>
        <w:t xml:space="preserve"> </w:t>
      </w:r>
      <w:r w:rsidRPr="00561889">
        <w:rPr>
          <w:b/>
          <w:bCs/>
          <w:color w:val="auto"/>
          <w:spacing w:val="-1"/>
          <w:u w:val="thick"/>
        </w:rPr>
        <w:t>the</w:t>
      </w:r>
      <w:r w:rsidRPr="00561889">
        <w:rPr>
          <w:b/>
          <w:bCs/>
          <w:color w:val="auto"/>
          <w:spacing w:val="-13"/>
          <w:u w:val="thick"/>
        </w:rPr>
        <w:t xml:space="preserve"> </w:t>
      </w:r>
      <w:r w:rsidRPr="00561889">
        <w:rPr>
          <w:b/>
          <w:bCs/>
          <w:color w:val="auto"/>
          <w:spacing w:val="-1"/>
          <w:u w:val="thick"/>
        </w:rPr>
        <w:t>Department</w:t>
      </w:r>
    </w:p>
    <w:p w14:paraId="0DFC0BF8" w14:textId="77777777" w:rsidR="00E35EBB" w:rsidRDefault="00E35EBB" w:rsidP="00E35EBB">
      <w:pPr>
        <w:pStyle w:val="BodyText"/>
        <w:spacing w:before="1"/>
        <w:rPr>
          <w:b/>
          <w:sz w:val="37"/>
        </w:rPr>
      </w:pPr>
    </w:p>
    <w:p w14:paraId="1963D9E0" w14:textId="77777777" w:rsidR="00E35EBB" w:rsidRDefault="00E35EBB" w:rsidP="00E35EBB">
      <w:pPr>
        <w:spacing w:line="357" w:lineRule="auto"/>
        <w:ind w:left="271" w:right="763" w:firstLine="715"/>
        <w:jc w:val="both"/>
        <w:rPr>
          <w:sz w:val="28"/>
        </w:rPr>
      </w:pPr>
      <w:r>
        <w:rPr>
          <w:w w:val="95"/>
          <w:sz w:val="28"/>
        </w:rPr>
        <w:t>To empower the Electronics and Communication Engineering students with</w:t>
      </w:r>
      <w:r>
        <w:rPr>
          <w:spacing w:val="1"/>
          <w:w w:val="95"/>
          <w:sz w:val="28"/>
        </w:rPr>
        <w:t xml:space="preserve"> </w:t>
      </w:r>
      <w:r>
        <w:rPr>
          <w:sz w:val="28"/>
        </w:rPr>
        <w:t>emerging</w:t>
      </w:r>
      <w:r>
        <w:rPr>
          <w:spacing w:val="1"/>
          <w:sz w:val="28"/>
        </w:rPr>
        <w:t xml:space="preserve"> </w:t>
      </w:r>
      <w:r>
        <w:rPr>
          <w:sz w:val="28"/>
        </w:rPr>
        <w:t>technologies,</w:t>
      </w:r>
      <w:r>
        <w:rPr>
          <w:spacing w:val="1"/>
          <w:sz w:val="28"/>
        </w:rPr>
        <w:t xml:space="preserve"> </w:t>
      </w:r>
      <w:r>
        <w:rPr>
          <w:sz w:val="28"/>
        </w:rPr>
        <w:t>professionalism,</w:t>
      </w:r>
      <w:r>
        <w:rPr>
          <w:spacing w:val="1"/>
          <w:sz w:val="28"/>
        </w:rPr>
        <w:t xml:space="preserve"> </w:t>
      </w:r>
      <w:r>
        <w:rPr>
          <w:sz w:val="28"/>
        </w:rPr>
        <w:t>innovative</w:t>
      </w:r>
      <w:r>
        <w:rPr>
          <w:spacing w:val="1"/>
          <w:sz w:val="28"/>
        </w:rPr>
        <w:t xml:space="preserve"> </w:t>
      </w:r>
      <w:r>
        <w:rPr>
          <w:sz w:val="28"/>
        </w:rPr>
        <w:t>research,</w:t>
      </w:r>
      <w:r>
        <w:rPr>
          <w:spacing w:val="1"/>
          <w:sz w:val="28"/>
        </w:rPr>
        <w:t xml:space="preserve"> </w:t>
      </w:r>
      <w:r>
        <w:rPr>
          <w:sz w:val="28"/>
        </w:rPr>
        <w:t>and</w:t>
      </w:r>
      <w:r>
        <w:rPr>
          <w:spacing w:val="1"/>
          <w:sz w:val="28"/>
        </w:rPr>
        <w:t xml:space="preserve"> </w:t>
      </w:r>
      <w:r>
        <w:rPr>
          <w:sz w:val="28"/>
        </w:rPr>
        <w:t>social</w:t>
      </w:r>
      <w:r>
        <w:rPr>
          <w:spacing w:val="1"/>
          <w:sz w:val="28"/>
        </w:rPr>
        <w:t xml:space="preserve"> </w:t>
      </w:r>
      <w:r>
        <w:rPr>
          <w:sz w:val="28"/>
        </w:rPr>
        <w:t>responsibility.</w:t>
      </w:r>
    </w:p>
    <w:p w14:paraId="26AA235E" w14:textId="77777777" w:rsidR="00E35EBB" w:rsidRPr="00561889" w:rsidRDefault="00E35EBB" w:rsidP="00E35EBB">
      <w:pPr>
        <w:pStyle w:val="Heading2"/>
        <w:spacing w:before="212"/>
        <w:ind w:left="271"/>
        <w:jc w:val="both"/>
        <w:rPr>
          <w:b/>
          <w:bCs/>
          <w:color w:val="auto"/>
        </w:rPr>
      </w:pPr>
      <w:r w:rsidRPr="00561889">
        <w:rPr>
          <w:b/>
          <w:bCs/>
          <w:color w:val="auto"/>
          <w:spacing w:val="-1"/>
          <w:u w:val="thick"/>
        </w:rPr>
        <w:t>Mission</w:t>
      </w:r>
      <w:r w:rsidRPr="00561889">
        <w:rPr>
          <w:b/>
          <w:bCs/>
          <w:color w:val="auto"/>
          <w:spacing w:val="-16"/>
          <w:u w:val="thick"/>
        </w:rPr>
        <w:t xml:space="preserve"> </w:t>
      </w:r>
      <w:r w:rsidRPr="00561889">
        <w:rPr>
          <w:b/>
          <w:bCs/>
          <w:color w:val="auto"/>
          <w:spacing w:val="-1"/>
          <w:u w:val="thick"/>
        </w:rPr>
        <w:t>of</w:t>
      </w:r>
      <w:r w:rsidRPr="00561889">
        <w:rPr>
          <w:b/>
          <w:bCs/>
          <w:color w:val="auto"/>
          <w:spacing w:val="-3"/>
          <w:u w:val="thick"/>
        </w:rPr>
        <w:t xml:space="preserve"> </w:t>
      </w:r>
      <w:r w:rsidRPr="00561889">
        <w:rPr>
          <w:b/>
          <w:bCs/>
          <w:color w:val="auto"/>
          <w:spacing w:val="-1"/>
          <w:u w:val="thick"/>
        </w:rPr>
        <w:t>the</w:t>
      </w:r>
      <w:r w:rsidRPr="00561889">
        <w:rPr>
          <w:b/>
          <w:bCs/>
          <w:color w:val="auto"/>
          <w:spacing w:val="-6"/>
          <w:u w:val="thick"/>
        </w:rPr>
        <w:t xml:space="preserve"> </w:t>
      </w:r>
      <w:r w:rsidRPr="00561889">
        <w:rPr>
          <w:b/>
          <w:bCs/>
          <w:color w:val="auto"/>
          <w:spacing w:val="-1"/>
          <w:u w:val="thick"/>
        </w:rPr>
        <w:t>Department</w:t>
      </w:r>
    </w:p>
    <w:p w14:paraId="681BA171" w14:textId="77777777" w:rsidR="00E35EBB" w:rsidRDefault="00E35EBB" w:rsidP="00E35EBB">
      <w:pPr>
        <w:pStyle w:val="BodyText"/>
        <w:spacing w:before="6"/>
        <w:rPr>
          <w:b/>
          <w:sz w:val="37"/>
        </w:rPr>
      </w:pPr>
    </w:p>
    <w:p w14:paraId="070D5328" w14:textId="77777777" w:rsidR="00E35EBB" w:rsidRDefault="00E35EBB" w:rsidP="00E35EBB">
      <w:pPr>
        <w:spacing w:line="388" w:lineRule="auto"/>
        <w:ind w:left="1006" w:right="846"/>
        <w:rPr>
          <w:sz w:val="28"/>
        </w:rPr>
      </w:pPr>
      <w:r>
        <w:rPr>
          <w:b/>
          <w:sz w:val="28"/>
        </w:rPr>
        <w:t xml:space="preserve">M1: </w:t>
      </w:r>
      <w:r>
        <w:rPr>
          <w:sz w:val="28"/>
        </w:rPr>
        <w:t>Attain</w:t>
      </w:r>
      <w:r>
        <w:rPr>
          <w:spacing w:val="1"/>
          <w:sz w:val="28"/>
        </w:rPr>
        <w:t xml:space="preserve"> </w:t>
      </w:r>
      <w:r>
        <w:rPr>
          <w:sz w:val="28"/>
        </w:rPr>
        <w:t>the academic</w:t>
      </w:r>
      <w:r>
        <w:rPr>
          <w:spacing w:val="1"/>
          <w:sz w:val="28"/>
        </w:rPr>
        <w:t xml:space="preserve"> </w:t>
      </w:r>
      <w:r>
        <w:rPr>
          <w:sz w:val="28"/>
        </w:rPr>
        <w:t>excellence</w:t>
      </w:r>
      <w:r>
        <w:rPr>
          <w:spacing w:val="70"/>
          <w:sz w:val="28"/>
        </w:rPr>
        <w:t xml:space="preserve"> </w:t>
      </w:r>
      <w:r>
        <w:rPr>
          <w:sz w:val="28"/>
        </w:rPr>
        <w:t>through</w:t>
      </w:r>
      <w:r>
        <w:rPr>
          <w:spacing w:val="70"/>
          <w:sz w:val="28"/>
        </w:rPr>
        <w:t xml:space="preserve"> </w:t>
      </w:r>
      <w:r>
        <w:rPr>
          <w:sz w:val="28"/>
        </w:rPr>
        <w:t>innovative</w:t>
      </w:r>
      <w:r>
        <w:rPr>
          <w:spacing w:val="70"/>
          <w:sz w:val="28"/>
        </w:rPr>
        <w:t xml:space="preserve"> </w:t>
      </w:r>
      <w:r>
        <w:rPr>
          <w:sz w:val="28"/>
        </w:rPr>
        <w:t>teaching</w:t>
      </w:r>
      <w:r>
        <w:rPr>
          <w:spacing w:val="1"/>
          <w:sz w:val="28"/>
        </w:rPr>
        <w:t xml:space="preserve"> </w:t>
      </w:r>
      <w:r>
        <w:rPr>
          <w:w w:val="95"/>
          <w:sz w:val="28"/>
        </w:rPr>
        <w:t>learning</w:t>
      </w:r>
      <w:r>
        <w:rPr>
          <w:spacing w:val="1"/>
          <w:w w:val="95"/>
          <w:sz w:val="28"/>
        </w:rPr>
        <w:t xml:space="preserve"> </w:t>
      </w:r>
      <w:r>
        <w:rPr>
          <w:w w:val="95"/>
          <w:sz w:val="28"/>
        </w:rPr>
        <w:t>process, research areas</w:t>
      </w:r>
      <w:r>
        <w:rPr>
          <w:spacing w:val="1"/>
          <w:w w:val="95"/>
          <w:sz w:val="28"/>
        </w:rPr>
        <w:t xml:space="preserve"> </w:t>
      </w:r>
      <w:r>
        <w:rPr>
          <w:w w:val="95"/>
          <w:sz w:val="28"/>
        </w:rPr>
        <w:t>&amp;</w:t>
      </w:r>
      <w:r>
        <w:rPr>
          <w:spacing w:val="1"/>
          <w:w w:val="95"/>
          <w:sz w:val="28"/>
        </w:rPr>
        <w:t xml:space="preserve"> </w:t>
      </w:r>
      <w:r>
        <w:rPr>
          <w:w w:val="95"/>
          <w:sz w:val="28"/>
        </w:rPr>
        <w:t>laboratories</w:t>
      </w:r>
      <w:r>
        <w:rPr>
          <w:spacing w:val="1"/>
          <w:w w:val="95"/>
          <w:sz w:val="28"/>
        </w:rPr>
        <w:t xml:space="preserve"> </w:t>
      </w:r>
      <w:r>
        <w:rPr>
          <w:w w:val="95"/>
          <w:sz w:val="28"/>
        </w:rPr>
        <w:t>and</w:t>
      </w:r>
      <w:r>
        <w:rPr>
          <w:spacing w:val="1"/>
          <w:w w:val="95"/>
          <w:sz w:val="28"/>
        </w:rPr>
        <w:t xml:space="preserve"> </w:t>
      </w:r>
      <w:r>
        <w:rPr>
          <w:w w:val="95"/>
          <w:sz w:val="28"/>
        </w:rPr>
        <w:t>Consultancy</w:t>
      </w:r>
      <w:r>
        <w:rPr>
          <w:spacing w:val="63"/>
          <w:sz w:val="28"/>
        </w:rPr>
        <w:t xml:space="preserve"> </w:t>
      </w:r>
      <w:r>
        <w:rPr>
          <w:w w:val="95"/>
          <w:sz w:val="28"/>
        </w:rPr>
        <w:t>projects.</w:t>
      </w:r>
      <w:r>
        <w:rPr>
          <w:spacing w:val="1"/>
          <w:w w:val="95"/>
          <w:sz w:val="28"/>
        </w:rPr>
        <w:t xml:space="preserve"> </w:t>
      </w:r>
      <w:r>
        <w:rPr>
          <w:b/>
          <w:spacing w:val="-2"/>
          <w:sz w:val="28"/>
        </w:rPr>
        <w:t>M2:</w:t>
      </w:r>
      <w:r>
        <w:rPr>
          <w:b/>
          <w:spacing w:val="-16"/>
          <w:sz w:val="28"/>
        </w:rPr>
        <w:t xml:space="preserve"> </w:t>
      </w:r>
      <w:r>
        <w:rPr>
          <w:spacing w:val="-2"/>
          <w:sz w:val="28"/>
        </w:rPr>
        <w:t>Inculcate</w:t>
      </w:r>
      <w:r>
        <w:rPr>
          <w:spacing w:val="-4"/>
          <w:sz w:val="28"/>
        </w:rPr>
        <w:t xml:space="preserve"> </w:t>
      </w:r>
      <w:r>
        <w:rPr>
          <w:spacing w:val="-2"/>
          <w:sz w:val="28"/>
        </w:rPr>
        <w:t>the</w:t>
      </w:r>
      <w:r>
        <w:rPr>
          <w:spacing w:val="-5"/>
          <w:sz w:val="28"/>
        </w:rPr>
        <w:t xml:space="preserve"> </w:t>
      </w:r>
      <w:r>
        <w:rPr>
          <w:spacing w:val="-2"/>
          <w:sz w:val="28"/>
        </w:rPr>
        <w:t>students</w:t>
      </w:r>
      <w:r>
        <w:rPr>
          <w:spacing w:val="1"/>
          <w:sz w:val="28"/>
        </w:rPr>
        <w:t xml:space="preserve"> </w:t>
      </w:r>
      <w:r>
        <w:rPr>
          <w:spacing w:val="-2"/>
          <w:sz w:val="28"/>
        </w:rPr>
        <w:t>in</w:t>
      </w:r>
      <w:r>
        <w:rPr>
          <w:spacing w:val="-6"/>
          <w:sz w:val="28"/>
        </w:rPr>
        <w:t xml:space="preserve"> </w:t>
      </w:r>
      <w:r>
        <w:rPr>
          <w:spacing w:val="-2"/>
          <w:sz w:val="28"/>
        </w:rPr>
        <w:t>problem</w:t>
      </w:r>
      <w:r>
        <w:rPr>
          <w:spacing w:val="-6"/>
          <w:sz w:val="28"/>
        </w:rPr>
        <w:t xml:space="preserve"> </w:t>
      </w:r>
      <w:r>
        <w:rPr>
          <w:spacing w:val="-2"/>
          <w:sz w:val="28"/>
        </w:rPr>
        <w:t>solving</w:t>
      </w:r>
      <w:r>
        <w:rPr>
          <w:spacing w:val="7"/>
          <w:sz w:val="28"/>
        </w:rPr>
        <w:t xml:space="preserve"> </w:t>
      </w:r>
      <w:r>
        <w:rPr>
          <w:spacing w:val="-2"/>
          <w:sz w:val="28"/>
        </w:rPr>
        <w:t>and</w:t>
      </w:r>
      <w:r>
        <w:rPr>
          <w:spacing w:val="-5"/>
          <w:sz w:val="28"/>
        </w:rPr>
        <w:t xml:space="preserve"> </w:t>
      </w:r>
      <w:r>
        <w:rPr>
          <w:spacing w:val="-2"/>
          <w:sz w:val="28"/>
        </w:rPr>
        <w:t>lifelong</w:t>
      </w:r>
      <w:r>
        <w:rPr>
          <w:spacing w:val="8"/>
          <w:sz w:val="28"/>
        </w:rPr>
        <w:t xml:space="preserve"> </w:t>
      </w:r>
      <w:r>
        <w:rPr>
          <w:spacing w:val="-2"/>
          <w:sz w:val="28"/>
        </w:rPr>
        <w:t>learning</w:t>
      </w:r>
      <w:r>
        <w:rPr>
          <w:spacing w:val="-1"/>
          <w:sz w:val="28"/>
        </w:rPr>
        <w:t xml:space="preserve"> ability.</w:t>
      </w:r>
    </w:p>
    <w:p w14:paraId="253BD69C" w14:textId="77777777" w:rsidR="00E35EBB" w:rsidRDefault="00E35EBB" w:rsidP="00E35EBB">
      <w:pPr>
        <w:spacing w:line="294" w:lineRule="exact"/>
        <w:ind w:left="1006"/>
        <w:rPr>
          <w:sz w:val="28"/>
        </w:rPr>
      </w:pPr>
      <w:r>
        <w:rPr>
          <w:b/>
          <w:spacing w:val="-2"/>
          <w:sz w:val="28"/>
        </w:rPr>
        <w:t>M3:</w:t>
      </w:r>
      <w:r>
        <w:rPr>
          <w:b/>
          <w:spacing w:val="-15"/>
          <w:sz w:val="28"/>
        </w:rPr>
        <w:t xml:space="preserve"> </w:t>
      </w:r>
      <w:r>
        <w:rPr>
          <w:spacing w:val="-2"/>
          <w:sz w:val="28"/>
        </w:rPr>
        <w:t>Provide</w:t>
      </w:r>
      <w:r>
        <w:rPr>
          <w:spacing w:val="-3"/>
          <w:sz w:val="28"/>
        </w:rPr>
        <w:t xml:space="preserve"> </w:t>
      </w:r>
      <w:r>
        <w:rPr>
          <w:spacing w:val="-2"/>
          <w:sz w:val="28"/>
        </w:rPr>
        <w:t>entrepreneurial</w:t>
      </w:r>
      <w:r>
        <w:rPr>
          <w:spacing w:val="1"/>
          <w:sz w:val="28"/>
        </w:rPr>
        <w:t xml:space="preserve"> </w:t>
      </w:r>
      <w:r>
        <w:rPr>
          <w:spacing w:val="-2"/>
          <w:sz w:val="28"/>
        </w:rPr>
        <w:t>skills</w:t>
      </w:r>
      <w:r>
        <w:rPr>
          <w:spacing w:val="8"/>
          <w:sz w:val="28"/>
        </w:rPr>
        <w:t xml:space="preserve"> </w:t>
      </w:r>
      <w:r>
        <w:rPr>
          <w:spacing w:val="-2"/>
          <w:sz w:val="28"/>
        </w:rPr>
        <w:t>and</w:t>
      </w:r>
      <w:r>
        <w:rPr>
          <w:spacing w:val="5"/>
          <w:sz w:val="28"/>
        </w:rPr>
        <w:t xml:space="preserve"> </w:t>
      </w:r>
      <w:r>
        <w:rPr>
          <w:spacing w:val="-2"/>
          <w:sz w:val="28"/>
        </w:rPr>
        <w:t>leadership</w:t>
      </w:r>
      <w:r>
        <w:rPr>
          <w:spacing w:val="1"/>
          <w:sz w:val="28"/>
        </w:rPr>
        <w:t xml:space="preserve"> </w:t>
      </w:r>
      <w:r>
        <w:rPr>
          <w:spacing w:val="-1"/>
          <w:sz w:val="28"/>
        </w:rPr>
        <w:t>qualities.</w:t>
      </w:r>
    </w:p>
    <w:p w14:paraId="03A4F78A" w14:textId="77777777" w:rsidR="00E35EBB" w:rsidRDefault="00E35EBB" w:rsidP="00E35EBB">
      <w:pPr>
        <w:spacing w:before="159"/>
        <w:ind w:left="1006"/>
        <w:rPr>
          <w:sz w:val="28"/>
        </w:rPr>
      </w:pPr>
      <w:r>
        <w:rPr>
          <w:b/>
          <w:spacing w:val="-1"/>
          <w:sz w:val="28"/>
        </w:rPr>
        <w:t>M4:</w:t>
      </w:r>
      <w:r>
        <w:rPr>
          <w:b/>
          <w:spacing w:val="-17"/>
          <w:sz w:val="28"/>
        </w:rPr>
        <w:t xml:space="preserve"> </w:t>
      </w:r>
      <w:r>
        <w:rPr>
          <w:spacing w:val="-1"/>
          <w:sz w:val="28"/>
        </w:rPr>
        <w:t>Render</w:t>
      </w:r>
      <w:r>
        <w:rPr>
          <w:spacing w:val="-11"/>
          <w:sz w:val="28"/>
        </w:rPr>
        <w:t xml:space="preserve"> </w:t>
      </w:r>
      <w:r>
        <w:rPr>
          <w:spacing w:val="-1"/>
          <w:sz w:val="28"/>
        </w:rPr>
        <w:t>the</w:t>
      </w:r>
      <w:r>
        <w:rPr>
          <w:spacing w:val="-2"/>
          <w:sz w:val="28"/>
        </w:rPr>
        <w:t xml:space="preserve"> </w:t>
      </w:r>
      <w:r>
        <w:rPr>
          <w:spacing w:val="-1"/>
          <w:sz w:val="28"/>
        </w:rPr>
        <w:t>technical</w:t>
      </w:r>
      <w:r>
        <w:rPr>
          <w:spacing w:val="-5"/>
          <w:sz w:val="28"/>
        </w:rPr>
        <w:t xml:space="preserve"> </w:t>
      </w:r>
      <w:r>
        <w:rPr>
          <w:spacing w:val="-1"/>
          <w:sz w:val="28"/>
        </w:rPr>
        <w:t>knowledge</w:t>
      </w:r>
      <w:r>
        <w:rPr>
          <w:spacing w:val="-2"/>
          <w:sz w:val="28"/>
        </w:rPr>
        <w:t xml:space="preserve"> </w:t>
      </w:r>
      <w:r>
        <w:rPr>
          <w:spacing w:val="-1"/>
          <w:sz w:val="28"/>
        </w:rPr>
        <w:t>and</w:t>
      </w:r>
      <w:r>
        <w:rPr>
          <w:spacing w:val="3"/>
          <w:sz w:val="28"/>
        </w:rPr>
        <w:t xml:space="preserve"> </w:t>
      </w:r>
      <w:r>
        <w:rPr>
          <w:spacing w:val="-1"/>
          <w:sz w:val="28"/>
        </w:rPr>
        <w:t>skills</w:t>
      </w:r>
      <w:r>
        <w:rPr>
          <w:spacing w:val="3"/>
          <w:sz w:val="28"/>
        </w:rPr>
        <w:t xml:space="preserve"> </w:t>
      </w:r>
      <w:r>
        <w:rPr>
          <w:spacing w:val="-1"/>
          <w:sz w:val="28"/>
        </w:rPr>
        <w:t>of</w:t>
      </w:r>
      <w:r>
        <w:rPr>
          <w:spacing w:val="-8"/>
          <w:sz w:val="28"/>
        </w:rPr>
        <w:t xml:space="preserve"> </w:t>
      </w:r>
      <w:r>
        <w:rPr>
          <w:spacing w:val="-1"/>
          <w:sz w:val="28"/>
        </w:rPr>
        <w:t>faculty</w:t>
      </w:r>
      <w:r>
        <w:rPr>
          <w:spacing w:val="5"/>
          <w:sz w:val="28"/>
        </w:rPr>
        <w:t xml:space="preserve"> </w:t>
      </w:r>
      <w:r>
        <w:rPr>
          <w:spacing w:val="-1"/>
          <w:sz w:val="28"/>
        </w:rPr>
        <w:t>members.</w:t>
      </w:r>
    </w:p>
    <w:p w14:paraId="29BFBF9F" w14:textId="77777777" w:rsidR="00A74063" w:rsidRDefault="00A74063" w:rsidP="00E35EBB">
      <w:pPr>
        <w:pStyle w:val="Heading2"/>
        <w:spacing w:before="0"/>
        <w:ind w:left="285"/>
        <w:jc w:val="both"/>
        <w:rPr>
          <w:color w:val="1F1F1F"/>
          <w:spacing w:val="-2"/>
          <w:u w:val="thick" w:color="1F1F1F"/>
        </w:rPr>
      </w:pPr>
    </w:p>
    <w:p w14:paraId="17A55B87" w14:textId="0C30086C" w:rsidR="00E35EBB" w:rsidRPr="00A74063" w:rsidRDefault="00E35EBB" w:rsidP="00E35EBB">
      <w:pPr>
        <w:pStyle w:val="Heading2"/>
        <w:spacing w:before="0"/>
        <w:ind w:left="285"/>
        <w:jc w:val="both"/>
        <w:rPr>
          <w:b/>
          <w:bCs/>
          <w:color w:val="auto"/>
        </w:rPr>
      </w:pPr>
      <w:r w:rsidRPr="00A74063">
        <w:rPr>
          <w:b/>
          <w:bCs/>
          <w:color w:val="1F1F1F"/>
          <w:spacing w:val="-2"/>
          <w:u w:val="thick" w:color="1F1F1F"/>
        </w:rPr>
        <w:t>Program</w:t>
      </w:r>
      <w:r w:rsidRPr="00A74063">
        <w:rPr>
          <w:b/>
          <w:bCs/>
          <w:color w:val="1F1F1F"/>
          <w:spacing w:val="-15"/>
          <w:u w:val="thick" w:color="1F1F1F"/>
        </w:rPr>
        <w:t xml:space="preserve"> </w:t>
      </w:r>
      <w:r w:rsidRPr="00A74063">
        <w:rPr>
          <w:b/>
          <w:bCs/>
          <w:color w:val="1F1F1F"/>
          <w:spacing w:val="-2"/>
          <w:u w:val="thick" w:color="1F1F1F"/>
        </w:rPr>
        <w:t>Educational</w:t>
      </w:r>
      <w:r w:rsidRPr="00A74063">
        <w:rPr>
          <w:b/>
          <w:bCs/>
          <w:color w:val="1F1F1F"/>
          <w:spacing w:val="9"/>
          <w:u w:val="thick" w:color="1F1F1F"/>
        </w:rPr>
        <w:t xml:space="preserve"> </w:t>
      </w:r>
      <w:r w:rsidRPr="00A74063">
        <w:rPr>
          <w:b/>
          <w:bCs/>
          <w:color w:val="auto"/>
          <w:spacing w:val="-1"/>
          <w:u w:val="thick" w:color="1F1F1F"/>
        </w:rPr>
        <w:t>Objectives</w:t>
      </w:r>
      <w:r w:rsidRPr="00A74063">
        <w:rPr>
          <w:b/>
          <w:bCs/>
          <w:color w:val="auto"/>
          <w:spacing w:val="-3"/>
          <w:u w:val="thick" w:color="1F1F1F"/>
        </w:rPr>
        <w:t xml:space="preserve"> </w:t>
      </w:r>
      <w:r w:rsidRPr="00A74063">
        <w:rPr>
          <w:b/>
          <w:bCs/>
          <w:color w:val="auto"/>
          <w:spacing w:val="-1"/>
          <w:u w:val="thick" w:color="1F1F1F"/>
        </w:rPr>
        <w:t>(PEOs):</w:t>
      </w:r>
    </w:p>
    <w:p w14:paraId="626ED47F" w14:textId="4F1F22FE" w:rsidR="00E35EBB" w:rsidRDefault="00E35EBB" w:rsidP="00561889">
      <w:pPr>
        <w:spacing w:line="276" w:lineRule="auto"/>
        <w:ind w:left="266" w:firstLine="454"/>
        <w:jc w:val="both"/>
        <w:rPr>
          <w:sz w:val="28"/>
        </w:rPr>
      </w:pPr>
      <w:r>
        <w:rPr>
          <w:b/>
          <w:color w:val="1F1F1F"/>
          <w:sz w:val="28"/>
        </w:rPr>
        <w:t>PEO1:</w:t>
      </w:r>
      <w:r>
        <w:rPr>
          <w:b/>
          <w:color w:val="1F1F1F"/>
          <w:spacing w:val="7"/>
          <w:sz w:val="28"/>
        </w:rPr>
        <w:t xml:space="preserve"> </w:t>
      </w:r>
      <w:r>
        <w:rPr>
          <w:b/>
          <w:color w:val="1F1F1F"/>
          <w:sz w:val="28"/>
        </w:rPr>
        <w:t>Core</w:t>
      </w:r>
      <w:r>
        <w:rPr>
          <w:b/>
          <w:color w:val="1F1F1F"/>
          <w:spacing w:val="9"/>
          <w:sz w:val="28"/>
        </w:rPr>
        <w:t xml:space="preserve"> </w:t>
      </w:r>
      <w:r>
        <w:rPr>
          <w:b/>
          <w:color w:val="1F1F1F"/>
          <w:sz w:val="28"/>
        </w:rPr>
        <w:t>Competence:</w:t>
      </w:r>
      <w:r>
        <w:rPr>
          <w:b/>
          <w:color w:val="1F1F1F"/>
          <w:spacing w:val="12"/>
          <w:sz w:val="28"/>
        </w:rPr>
        <w:t xml:space="preserve"> </w:t>
      </w:r>
      <w:r>
        <w:rPr>
          <w:color w:val="1F1F1F"/>
          <w:sz w:val="28"/>
        </w:rPr>
        <w:t>Graduates</w:t>
      </w:r>
      <w:r>
        <w:rPr>
          <w:color w:val="1F1F1F"/>
          <w:spacing w:val="15"/>
          <w:sz w:val="28"/>
        </w:rPr>
        <w:t xml:space="preserve"> </w:t>
      </w:r>
      <w:r>
        <w:rPr>
          <w:color w:val="1F1F1F"/>
          <w:sz w:val="28"/>
        </w:rPr>
        <w:t>will</w:t>
      </w:r>
      <w:r>
        <w:rPr>
          <w:color w:val="1F1F1F"/>
          <w:spacing w:val="11"/>
          <w:sz w:val="28"/>
        </w:rPr>
        <w:t xml:space="preserve"> </w:t>
      </w:r>
      <w:r>
        <w:rPr>
          <w:color w:val="1F1F1F"/>
          <w:sz w:val="28"/>
        </w:rPr>
        <w:t>have</w:t>
      </w:r>
      <w:r>
        <w:rPr>
          <w:color w:val="1F1F1F"/>
          <w:spacing w:val="9"/>
          <w:sz w:val="28"/>
        </w:rPr>
        <w:t xml:space="preserve"> </w:t>
      </w:r>
      <w:r>
        <w:rPr>
          <w:color w:val="1F1F1F"/>
          <w:sz w:val="28"/>
        </w:rPr>
        <w:t>a</w:t>
      </w:r>
      <w:r>
        <w:rPr>
          <w:color w:val="1F1F1F"/>
          <w:spacing w:val="14"/>
          <w:sz w:val="28"/>
        </w:rPr>
        <w:t xml:space="preserve"> </w:t>
      </w:r>
      <w:r>
        <w:rPr>
          <w:color w:val="1F1F1F"/>
          <w:sz w:val="28"/>
        </w:rPr>
        <w:t>successful</w:t>
      </w:r>
      <w:r>
        <w:rPr>
          <w:color w:val="1F1F1F"/>
          <w:spacing w:val="9"/>
          <w:sz w:val="28"/>
        </w:rPr>
        <w:t xml:space="preserve"> </w:t>
      </w:r>
      <w:r>
        <w:rPr>
          <w:color w:val="1F1F1F"/>
          <w:sz w:val="28"/>
        </w:rPr>
        <w:t>career</w:t>
      </w:r>
      <w:r>
        <w:rPr>
          <w:color w:val="1F1F1F"/>
          <w:spacing w:val="12"/>
          <w:sz w:val="28"/>
        </w:rPr>
        <w:t xml:space="preserve"> </w:t>
      </w:r>
      <w:r>
        <w:rPr>
          <w:color w:val="1F1F1F"/>
          <w:sz w:val="28"/>
        </w:rPr>
        <w:t>in</w:t>
      </w:r>
      <w:r>
        <w:rPr>
          <w:color w:val="1F1F1F"/>
          <w:spacing w:val="8"/>
          <w:sz w:val="28"/>
        </w:rPr>
        <w:t xml:space="preserve"> </w:t>
      </w:r>
      <w:r>
        <w:rPr>
          <w:color w:val="1F1F1F"/>
          <w:sz w:val="28"/>
        </w:rPr>
        <w:t>academia</w:t>
      </w:r>
    </w:p>
    <w:p w14:paraId="50DAFB08" w14:textId="77777777" w:rsidR="00E35EBB" w:rsidRDefault="00E35EBB" w:rsidP="00561889">
      <w:pPr>
        <w:spacing w:line="276" w:lineRule="auto"/>
        <w:ind w:left="276" w:firstLine="444"/>
        <w:jc w:val="both"/>
        <w:rPr>
          <w:sz w:val="28"/>
        </w:rPr>
      </w:pPr>
      <w:r>
        <w:rPr>
          <w:color w:val="1F1F1F"/>
          <w:spacing w:val="-2"/>
          <w:sz w:val="28"/>
        </w:rPr>
        <w:t>or</w:t>
      </w:r>
      <w:r>
        <w:rPr>
          <w:color w:val="1F1F1F"/>
          <w:spacing w:val="54"/>
          <w:sz w:val="28"/>
        </w:rPr>
        <w:t xml:space="preserve"> </w:t>
      </w:r>
      <w:r>
        <w:rPr>
          <w:color w:val="1F1F1F"/>
          <w:spacing w:val="-2"/>
          <w:sz w:val="28"/>
        </w:rPr>
        <w:t>industry</w:t>
      </w:r>
      <w:r>
        <w:rPr>
          <w:color w:val="1F1F1F"/>
          <w:spacing w:val="2"/>
          <w:sz w:val="28"/>
        </w:rPr>
        <w:t xml:space="preserve"> </w:t>
      </w:r>
      <w:r>
        <w:rPr>
          <w:color w:val="1F1F1F"/>
          <w:spacing w:val="-2"/>
          <w:sz w:val="28"/>
        </w:rPr>
        <w:t>associated</w:t>
      </w:r>
      <w:r>
        <w:rPr>
          <w:color w:val="1F1F1F"/>
          <w:spacing w:val="-15"/>
          <w:sz w:val="28"/>
        </w:rPr>
        <w:t xml:space="preserve"> </w:t>
      </w:r>
      <w:r>
        <w:rPr>
          <w:color w:val="1F1F1F"/>
          <w:spacing w:val="-2"/>
          <w:sz w:val="28"/>
        </w:rPr>
        <w:t>with</w:t>
      </w:r>
      <w:r>
        <w:rPr>
          <w:color w:val="1F1F1F"/>
          <w:spacing w:val="-6"/>
          <w:sz w:val="28"/>
        </w:rPr>
        <w:t xml:space="preserve"> </w:t>
      </w:r>
      <w:r>
        <w:rPr>
          <w:color w:val="1F1F1F"/>
          <w:spacing w:val="-2"/>
          <w:sz w:val="28"/>
        </w:rPr>
        <w:t>Electronics</w:t>
      </w:r>
      <w:r>
        <w:rPr>
          <w:color w:val="1F1F1F"/>
          <w:spacing w:val="12"/>
          <w:sz w:val="28"/>
        </w:rPr>
        <w:t xml:space="preserve"> </w:t>
      </w:r>
      <w:r>
        <w:rPr>
          <w:color w:val="1F1F1F"/>
          <w:spacing w:val="-1"/>
          <w:sz w:val="28"/>
        </w:rPr>
        <w:t>and</w:t>
      </w:r>
      <w:r>
        <w:rPr>
          <w:color w:val="1F1F1F"/>
          <w:spacing w:val="4"/>
          <w:sz w:val="28"/>
        </w:rPr>
        <w:t xml:space="preserve"> </w:t>
      </w:r>
      <w:r>
        <w:rPr>
          <w:color w:val="1F1F1F"/>
          <w:spacing w:val="-1"/>
          <w:sz w:val="28"/>
        </w:rPr>
        <w:t>Communication</w:t>
      </w:r>
      <w:r>
        <w:rPr>
          <w:color w:val="1F1F1F"/>
          <w:spacing w:val="5"/>
          <w:sz w:val="28"/>
        </w:rPr>
        <w:t xml:space="preserve"> </w:t>
      </w:r>
      <w:r>
        <w:rPr>
          <w:color w:val="1F1F1F"/>
          <w:spacing w:val="-1"/>
          <w:sz w:val="28"/>
        </w:rPr>
        <w:t>Engineering.</w:t>
      </w:r>
    </w:p>
    <w:p w14:paraId="7BDD3526" w14:textId="77777777" w:rsidR="00E35EBB" w:rsidRDefault="00E35EBB" w:rsidP="00561889">
      <w:pPr>
        <w:spacing w:line="276" w:lineRule="auto"/>
        <w:ind w:left="720" w:right="763"/>
        <w:jc w:val="both"/>
        <w:rPr>
          <w:sz w:val="28"/>
        </w:rPr>
      </w:pPr>
      <w:r>
        <w:rPr>
          <w:b/>
          <w:color w:val="1F1F1F"/>
          <w:sz w:val="28"/>
        </w:rPr>
        <w:t>PEO2:</w:t>
      </w:r>
      <w:r>
        <w:rPr>
          <w:b/>
          <w:color w:val="1F1F1F"/>
          <w:spacing w:val="1"/>
          <w:sz w:val="28"/>
        </w:rPr>
        <w:t xml:space="preserve"> </w:t>
      </w:r>
      <w:r>
        <w:rPr>
          <w:b/>
          <w:color w:val="1F1F1F"/>
          <w:sz w:val="28"/>
        </w:rPr>
        <w:t>Professionalism:</w:t>
      </w:r>
      <w:r>
        <w:rPr>
          <w:b/>
          <w:color w:val="1F1F1F"/>
          <w:spacing w:val="1"/>
          <w:sz w:val="28"/>
        </w:rPr>
        <w:t xml:space="preserve"> </w:t>
      </w:r>
      <w:r>
        <w:rPr>
          <w:color w:val="1F1F1F"/>
          <w:sz w:val="28"/>
        </w:rPr>
        <w:t>Graduates</w:t>
      </w:r>
      <w:r>
        <w:rPr>
          <w:color w:val="1F1F1F"/>
          <w:spacing w:val="1"/>
          <w:sz w:val="28"/>
        </w:rPr>
        <w:t xml:space="preserve"> </w:t>
      </w:r>
      <w:r>
        <w:rPr>
          <w:color w:val="1F1F1F"/>
          <w:sz w:val="28"/>
        </w:rPr>
        <w:t>will</w:t>
      </w:r>
      <w:r>
        <w:rPr>
          <w:color w:val="1F1F1F"/>
          <w:spacing w:val="1"/>
          <w:sz w:val="28"/>
        </w:rPr>
        <w:t xml:space="preserve"> </w:t>
      </w:r>
      <w:r>
        <w:rPr>
          <w:color w:val="1F1F1F"/>
          <w:sz w:val="28"/>
        </w:rPr>
        <w:t>provide</w:t>
      </w:r>
      <w:r>
        <w:rPr>
          <w:color w:val="1F1F1F"/>
          <w:spacing w:val="1"/>
          <w:sz w:val="28"/>
        </w:rPr>
        <w:t xml:space="preserve"> </w:t>
      </w:r>
      <w:r>
        <w:rPr>
          <w:color w:val="1F1F1F"/>
          <w:sz w:val="28"/>
        </w:rPr>
        <w:t>feasible</w:t>
      </w:r>
      <w:r>
        <w:rPr>
          <w:color w:val="1F1F1F"/>
          <w:spacing w:val="1"/>
          <w:sz w:val="28"/>
        </w:rPr>
        <w:t xml:space="preserve"> </w:t>
      </w:r>
      <w:r>
        <w:rPr>
          <w:color w:val="1F1F1F"/>
          <w:sz w:val="28"/>
        </w:rPr>
        <w:t>solutions</w:t>
      </w:r>
      <w:r>
        <w:rPr>
          <w:color w:val="1F1F1F"/>
          <w:spacing w:val="1"/>
          <w:sz w:val="28"/>
        </w:rPr>
        <w:t xml:space="preserve"> </w:t>
      </w:r>
      <w:r>
        <w:rPr>
          <w:color w:val="1F1F1F"/>
          <w:sz w:val="28"/>
        </w:rPr>
        <w:t>for</w:t>
      </w:r>
      <w:r>
        <w:rPr>
          <w:color w:val="1F1F1F"/>
          <w:spacing w:val="1"/>
          <w:sz w:val="28"/>
        </w:rPr>
        <w:t xml:space="preserve"> </w:t>
      </w:r>
      <w:r>
        <w:rPr>
          <w:color w:val="1F1F1F"/>
          <w:sz w:val="28"/>
        </w:rPr>
        <w:t>the</w:t>
      </w:r>
      <w:r>
        <w:rPr>
          <w:color w:val="1F1F1F"/>
          <w:spacing w:val="1"/>
          <w:sz w:val="28"/>
        </w:rPr>
        <w:t xml:space="preserve"> </w:t>
      </w:r>
      <w:r>
        <w:rPr>
          <w:color w:val="1F1F1F"/>
          <w:sz w:val="28"/>
        </w:rPr>
        <w:t>challenging</w:t>
      </w:r>
      <w:r>
        <w:rPr>
          <w:color w:val="1F1F1F"/>
          <w:spacing w:val="1"/>
          <w:sz w:val="28"/>
        </w:rPr>
        <w:t xml:space="preserve"> </w:t>
      </w:r>
      <w:r>
        <w:rPr>
          <w:color w:val="1F1F1F"/>
          <w:sz w:val="28"/>
        </w:rPr>
        <w:t>problems</w:t>
      </w:r>
      <w:r>
        <w:rPr>
          <w:color w:val="1F1F1F"/>
          <w:spacing w:val="1"/>
          <w:sz w:val="28"/>
        </w:rPr>
        <w:t xml:space="preserve"> </w:t>
      </w:r>
      <w:r>
        <w:rPr>
          <w:color w:val="1F1F1F"/>
          <w:sz w:val="28"/>
        </w:rPr>
        <w:t>through</w:t>
      </w:r>
      <w:r>
        <w:rPr>
          <w:color w:val="1F1F1F"/>
          <w:spacing w:val="1"/>
          <w:sz w:val="28"/>
        </w:rPr>
        <w:t xml:space="preserve"> </w:t>
      </w:r>
      <w:r>
        <w:rPr>
          <w:color w:val="1F1F1F"/>
          <w:sz w:val="28"/>
        </w:rPr>
        <w:t>comprehensive</w:t>
      </w:r>
      <w:r>
        <w:rPr>
          <w:color w:val="1F1F1F"/>
          <w:spacing w:val="1"/>
          <w:sz w:val="28"/>
        </w:rPr>
        <w:t xml:space="preserve"> </w:t>
      </w:r>
      <w:r>
        <w:rPr>
          <w:color w:val="1F1F1F"/>
          <w:sz w:val="28"/>
        </w:rPr>
        <w:t>research</w:t>
      </w:r>
      <w:r>
        <w:rPr>
          <w:color w:val="1F1F1F"/>
          <w:spacing w:val="1"/>
          <w:sz w:val="28"/>
        </w:rPr>
        <w:t xml:space="preserve"> </w:t>
      </w:r>
      <w:r>
        <w:rPr>
          <w:color w:val="1F1F1F"/>
          <w:sz w:val="28"/>
        </w:rPr>
        <w:t>and</w:t>
      </w:r>
      <w:r>
        <w:rPr>
          <w:color w:val="1F1F1F"/>
          <w:spacing w:val="1"/>
          <w:sz w:val="28"/>
        </w:rPr>
        <w:t xml:space="preserve"> </w:t>
      </w:r>
      <w:r>
        <w:rPr>
          <w:color w:val="1F1F1F"/>
          <w:sz w:val="28"/>
        </w:rPr>
        <w:t>innovation</w:t>
      </w:r>
      <w:r>
        <w:rPr>
          <w:color w:val="1F1F1F"/>
          <w:spacing w:val="1"/>
          <w:sz w:val="28"/>
        </w:rPr>
        <w:t xml:space="preserve"> </w:t>
      </w:r>
      <w:r>
        <w:rPr>
          <w:color w:val="1F1F1F"/>
          <w:sz w:val="28"/>
        </w:rPr>
        <w:t>in</w:t>
      </w:r>
      <w:r>
        <w:rPr>
          <w:color w:val="1F1F1F"/>
          <w:spacing w:val="1"/>
          <w:sz w:val="28"/>
        </w:rPr>
        <w:t xml:space="preserve"> </w:t>
      </w:r>
      <w:r>
        <w:rPr>
          <w:color w:val="1F1F1F"/>
          <w:sz w:val="28"/>
        </w:rPr>
        <w:t>the</w:t>
      </w:r>
      <w:r>
        <w:rPr>
          <w:color w:val="1F1F1F"/>
          <w:spacing w:val="-67"/>
          <w:sz w:val="28"/>
        </w:rPr>
        <w:t xml:space="preserve"> </w:t>
      </w:r>
      <w:r>
        <w:rPr>
          <w:color w:val="1F1F1F"/>
          <w:sz w:val="28"/>
        </w:rPr>
        <w:t>allied</w:t>
      </w:r>
      <w:r>
        <w:rPr>
          <w:color w:val="1F1F1F"/>
          <w:spacing w:val="2"/>
          <w:sz w:val="28"/>
        </w:rPr>
        <w:t xml:space="preserve"> </w:t>
      </w:r>
      <w:r>
        <w:rPr>
          <w:color w:val="1F1F1F"/>
          <w:sz w:val="28"/>
        </w:rPr>
        <w:t>areas</w:t>
      </w:r>
      <w:r>
        <w:rPr>
          <w:color w:val="1F1F1F"/>
          <w:spacing w:val="-10"/>
          <w:sz w:val="28"/>
        </w:rPr>
        <w:t xml:space="preserve"> </w:t>
      </w:r>
      <w:r>
        <w:rPr>
          <w:color w:val="1F1F1F"/>
          <w:sz w:val="28"/>
        </w:rPr>
        <w:t>of</w:t>
      </w:r>
      <w:r>
        <w:rPr>
          <w:color w:val="1F1F1F"/>
          <w:spacing w:val="-8"/>
          <w:sz w:val="28"/>
        </w:rPr>
        <w:t xml:space="preserve"> </w:t>
      </w:r>
      <w:r>
        <w:rPr>
          <w:color w:val="1F1F1F"/>
          <w:sz w:val="28"/>
        </w:rPr>
        <w:t>Electronics</w:t>
      </w:r>
      <w:r>
        <w:rPr>
          <w:color w:val="1F1F1F"/>
          <w:spacing w:val="1"/>
          <w:sz w:val="28"/>
        </w:rPr>
        <w:t xml:space="preserve"> </w:t>
      </w:r>
      <w:r>
        <w:rPr>
          <w:color w:val="1F1F1F"/>
          <w:sz w:val="28"/>
        </w:rPr>
        <w:t>and</w:t>
      </w:r>
      <w:r>
        <w:rPr>
          <w:color w:val="1F1F1F"/>
          <w:spacing w:val="6"/>
          <w:sz w:val="28"/>
        </w:rPr>
        <w:t xml:space="preserve"> </w:t>
      </w:r>
      <w:r>
        <w:rPr>
          <w:color w:val="1F1F1F"/>
          <w:sz w:val="28"/>
        </w:rPr>
        <w:t>Communication</w:t>
      </w:r>
      <w:r>
        <w:rPr>
          <w:color w:val="1F1F1F"/>
          <w:spacing w:val="14"/>
          <w:sz w:val="28"/>
        </w:rPr>
        <w:t xml:space="preserve"> </w:t>
      </w:r>
      <w:r>
        <w:rPr>
          <w:color w:val="1F1F1F"/>
          <w:sz w:val="28"/>
        </w:rPr>
        <w:t>Engineering.</w:t>
      </w:r>
    </w:p>
    <w:p w14:paraId="704CEB70" w14:textId="77777777" w:rsidR="00E35EBB" w:rsidRDefault="00E35EBB" w:rsidP="00561889">
      <w:pPr>
        <w:spacing w:line="276" w:lineRule="auto"/>
        <w:ind w:left="720" w:right="752"/>
        <w:jc w:val="both"/>
        <w:rPr>
          <w:color w:val="1F1F1F"/>
          <w:sz w:val="28"/>
        </w:rPr>
      </w:pPr>
      <w:r>
        <w:rPr>
          <w:b/>
          <w:color w:val="1F1F1F"/>
          <w:sz w:val="28"/>
        </w:rPr>
        <w:t xml:space="preserve">PEO3: Lifelong Learning: </w:t>
      </w:r>
      <w:r>
        <w:rPr>
          <w:color w:val="1F1F1F"/>
          <w:sz w:val="28"/>
        </w:rPr>
        <w:t>Graduates will contribute to the social needs through</w:t>
      </w:r>
      <w:r>
        <w:rPr>
          <w:color w:val="1F1F1F"/>
          <w:spacing w:val="-67"/>
          <w:sz w:val="28"/>
        </w:rPr>
        <w:t xml:space="preserve"> </w:t>
      </w:r>
      <w:r>
        <w:rPr>
          <w:color w:val="1F1F1F"/>
          <w:sz w:val="28"/>
        </w:rPr>
        <w:t>lifelong learning, practicing professional ethics and leadership quality</w:t>
      </w:r>
    </w:p>
    <w:p w14:paraId="17F279E0" w14:textId="77777777" w:rsidR="00561889" w:rsidRDefault="00561889" w:rsidP="00E35EBB">
      <w:pPr>
        <w:spacing w:before="200" w:line="273" w:lineRule="auto"/>
        <w:ind w:left="276" w:right="752" w:hanging="10"/>
        <w:jc w:val="both"/>
        <w:rPr>
          <w:b/>
          <w:sz w:val="28"/>
          <w:u w:val="thick"/>
        </w:rPr>
      </w:pPr>
    </w:p>
    <w:p w14:paraId="51F1129C" w14:textId="3F96D191" w:rsidR="00E35EBB" w:rsidRDefault="00E35EBB" w:rsidP="00E35EBB">
      <w:pPr>
        <w:spacing w:before="200" w:line="273" w:lineRule="auto"/>
        <w:ind w:left="276" w:right="752" w:hanging="10"/>
        <w:jc w:val="both"/>
        <w:rPr>
          <w:b/>
          <w:sz w:val="28"/>
        </w:rPr>
      </w:pPr>
      <w:r>
        <w:rPr>
          <w:b/>
          <w:sz w:val="28"/>
          <w:u w:val="thick"/>
        </w:rPr>
        <w:lastRenderedPageBreak/>
        <w:t>Program</w:t>
      </w:r>
      <w:r>
        <w:rPr>
          <w:b/>
          <w:spacing w:val="1"/>
          <w:sz w:val="28"/>
        </w:rPr>
        <w:t xml:space="preserve"> </w:t>
      </w:r>
      <w:r>
        <w:rPr>
          <w:b/>
          <w:sz w:val="28"/>
          <w:u w:val="thick"/>
        </w:rPr>
        <w:t>Outcomes</w:t>
      </w:r>
      <w:r>
        <w:rPr>
          <w:b/>
          <w:spacing w:val="4"/>
          <w:sz w:val="28"/>
          <w:u w:val="thick"/>
        </w:rPr>
        <w:t xml:space="preserve"> </w:t>
      </w:r>
      <w:r>
        <w:rPr>
          <w:b/>
          <w:sz w:val="28"/>
          <w:u w:val="thick"/>
        </w:rPr>
        <w:t>(POs):</w:t>
      </w:r>
    </w:p>
    <w:p w14:paraId="2863CC4E" w14:textId="77777777" w:rsidR="00E35EBB" w:rsidRDefault="00E35EBB" w:rsidP="00E35EBB">
      <w:pPr>
        <w:spacing w:before="108" w:line="266" w:lineRule="auto"/>
        <w:ind w:left="276" w:right="770" w:hanging="10"/>
        <w:jc w:val="both"/>
        <w:rPr>
          <w:sz w:val="28"/>
        </w:rPr>
      </w:pPr>
      <w:r>
        <w:rPr>
          <w:b/>
          <w:sz w:val="28"/>
        </w:rPr>
        <w:t xml:space="preserve">PO 1: Engineering knowledge: </w:t>
      </w:r>
      <w:r>
        <w:rPr>
          <w:sz w:val="28"/>
        </w:rPr>
        <w:t>Apply the knowledge of mathematics, science,</w:t>
      </w:r>
      <w:r>
        <w:rPr>
          <w:spacing w:val="1"/>
          <w:sz w:val="28"/>
        </w:rPr>
        <w:t xml:space="preserve"> </w:t>
      </w:r>
      <w:r>
        <w:rPr>
          <w:sz w:val="28"/>
        </w:rPr>
        <w:t>engineering fundamentals, and an engineering specialization to the solution of</w:t>
      </w:r>
      <w:r>
        <w:rPr>
          <w:spacing w:val="1"/>
          <w:sz w:val="28"/>
        </w:rPr>
        <w:t xml:space="preserve"> </w:t>
      </w:r>
      <w:r>
        <w:rPr>
          <w:sz w:val="28"/>
        </w:rPr>
        <w:t>complex</w:t>
      </w:r>
      <w:r>
        <w:rPr>
          <w:spacing w:val="6"/>
          <w:sz w:val="28"/>
        </w:rPr>
        <w:t xml:space="preserve"> </w:t>
      </w:r>
      <w:r>
        <w:rPr>
          <w:sz w:val="28"/>
        </w:rPr>
        <w:t>engineering</w:t>
      </w:r>
      <w:r>
        <w:rPr>
          <w:spacing w:val="15"/>
          <w:sz w:val="28"/>
        </w:rPr>
        <w:t xml:space="preserve"> </w:t>
      </w:r>
      <w:r>
        <w:rPr>
          <w:sz w:val="28"/>
        </w:rPr>
        <w:t>problems.</w:t>
      </w:r>
    </w:p>
    <w:p w14:paraId="17A199D1" w14:textId="77777777" w:rsidR="00E35EBB" w:rsidRDefault="00E35EBB" w:rsidP="00E35EBB">
      <w:pPr>
        <w:spacing w:before="205" w:line="273" w:lineRule="auto"/>
        <w:ind w:left="276" w:right="761" w:hanging="10"/>
        <w:jc w:val="both"/>
        <w:rPr>
          <w:sz w:val="28"/>
        </w:rPr>
      </w:pPr>
      <w:r>
        <w:rPr>
          <w:b/>
          <w:sz w:val="28"/>
        </w:rPr>
        <w:t xml:space="preserve">PO 2: Problem analysis: </w:t>
      </w:r>
      <w:r>
        <w:rPr>
          <w:sz w:val="28"/>
        </w:rPr>
        <w:t>Identify, formulate, review research literature, and</w:t>
      </w:r>
      <w:r>
        <w:rPr>
          <w:spacing w:val="1"/>
          <w:sz w:val="28"/>
        </w:rPr>
        <w:t xml:space="preserve"> </w:t>
      </w:r>
      <w:r>
        <w:rPr>
          <w:sz w:val="28"/>
        </w:rPr>
        <w:t>analyze</w:t>
      </w:r>
      <w:r>
        <w:rPr>
          <w:spacing w:val="1"/>
          <w:sz w:val="28"/>
        </w:rPr>
        <w:t xml:space="preserve"> </w:t>
      </w:r>
      <w:r>
        <w:rPr>
          <w:sz w:val="28"/>
        </w:rPr>
        <w:t>complex engineering problems reaching substantiated conclusions using</w:t>
      </w:r>
      <w:r>
        <w:rPr>
          <w:spacing w:val="-67"/>
          <w:sz w:val="28"/>
        </w:rPr>
        <w:t xml:space="preserve"> </w:t>
      </w:r>
      <w:r>
        <w:rPr>
          <w:sz w:val="28"/>
        </w:rPr>
        <w:t>first</w:t>
      </w:r>
      <w:r>
        <w:rPr>
          <w:spacing w:val="60"/>
          <w:sz w:val="28"/>
        </w:rPr>
        <w:t xml:space="preserve"> </w:t>
      </w:r>
      <w:r>
        <w:rPr>
          <w:sz w:val="28"/>
        </w:rPr>
        <w:t>principles</w:t>
      </w:r>
      <w:r>
        <w:rPr>
          <w:spacing w:val="-1"/>
          <w:sz w:val="28"/>
        </w:rPr>
        <w:t xml:space="preserve"> </w:t>
      </w:r>
      <w:r>
        <w:rPr>
          <w:sz w:val="28"/>
        </w:rPr>
        <w:t>of</w:t>
      </w:r>
      <w:r>
        <w:rPr>
          <w:spacing w:val="-4"/>
          <w:sz w:val="28"/>
        </w:rPr>
        <w:t xml:space="preserve"> </w:t>
      </w:r>
      <w:r>
        <w:rPr>
          <w:sz w:val="28"/>
        </w:rPr>
        <w:t>mathematics,</w:t>
      </w:r>
      <w:r>
        <w:rPr>
          <w:spacing w:val="6"/>
          <w:sz w:val="28"/>
        </w:rPr>
        <w:t xml:space="preserve"> </w:t>
      </w:r>
      <w:r>
        <w:rPr>
          <w:sz w:val="28"/>
        </w:rPr>
        <w:t>natural</w:t>
      </w:r>
      <w:r>
        <w:rPr>
          <w:spacing w:val="-7"/>
          <w:sz w:val="28"/>
        </w:rPr>
        <w:t xml:space="preserve"> </w:t>
      </w:r>
      <w:r>
        <w:rPr>
          <w:sz w:val="28"/>
        </w:rPr>
        <w:t>sciences,</w:t>
      </w:r>
      <w:r>
        <w:rPr>
          <w:spacing w:val="-3"/>
          <w:sz w:val="28"/>
        </w:rPr>
        <w:t xml:space="preserve"> </w:t>
      </w:r>
      <w:r>
        <w:rPr>
          <w:sz w:val="28"/>
        </w:rPr>
        <w:t>and</w:t>
      </w:r>
      <w:r>
        <w:rPr>
          <w:spacing w:val="1"/>
          <w:sz w:val="28"/>
        </w:rPr>
        <w:t xml:space="preserve"> </w:t>
      </w:r>
      <w:r>
        <w:rPr>
          <w:sz w:val="28"/>
        </w:rPr>
        <w:t>engineering</w:t>
      </w:r>
      <w:r>
        <w:rPr>
          <w:spacing w:val="2"/>
          <w:sz w:val="28"/>
        </w:rPr>
        <w:t xml:space="preserve"> </w:t>
      </w:r>
      <w:r>
        <w:rPr>
          <w:sz w:val="28"/>
        </w:rPr>
        <w:t>sciences.</w:t>
      </w:r>
    </w:p>
    <w:p w14:paraId="2D96935C" w14:textId="77777777" w:rsidR="00E35EBB" w:rsidRDefault="00E35EBB" w:rsidP="00E35EBB">
      <w:pPr>
        <w:spacing w:before="196" w:line="266" w:lineRule="auto"/>
        <w:ind w:left="276" w:right="758" w:hanging="10"/>
        <w:jc w:val="both"/>
        <w:rPr>
          <w:sz w:val="28"/>
        </w:rPr>
      </w:pPr>
      <w:r>
        <w:rPr>
          <w:b/>
          <w:sz w:val="28"/>
        </w:rPr>
        <w:t>PO</w:t>
      </w:r>
      <w:r>
        <w:rPr>
          <w:b/>
          <w:spacing w:val="1"/>
          <w:sz w:val="28"/>
        </w:rPr>
        <w:t xml:space="preserve"> </w:t>
      </w:r>
      <w:r>
        <w:rPr>
          <w:b/>
          <w:sz w:val="28"/>
        </w:rPr>
        <w:t>3:</w:t>
      </w:r>
      <w:r>
        <w:rPr>
          <w:b/>
          <w:spacing w:val="1"/>
          <w:sz w:val="28"/>
        </w:rPr>
        <w:t xml:space="preserve"> </w:t>
      </w:r>
      <w:r>
        <w:rPr>
          <w:b/>
          <w:sz w:val="28"/>
        </w:rPr>
        <w:t>Design/development</w:t>
      </w:r>
      <w:r>
        <w:rPr>
          <w:b/>
          <w:spacing w:val="1"/>
          <w:sz w:val="28"/>
        </w:rPr>
        <w:t xml:space="preserve"> </w:t>
      </w:r>
      <w:r>
        <w:rPr>
          <w:b/>
          <w:sz w:val="28"/>
        </w:rPr>
        <w:t>of</w:t>
      </w:r>
      <w:r>
        <w:rPr>
          <w:b/>
          <w:spacing w:val="1"/>
          <w:sz w:val="28"/>
        </w:rPr>
        <w:t xml:space="preserve"> </w:t>
      </w:r>
      <w:r>
        <w:rPr>
          <w:b/>
          <w:sz w:val="28"/>
        </w:rPr>
        <w:t>solutions:</w:t>
      </w:r>
      <w:r>
        <w:rPr>
          <w:b/>
          <w:spacing w:val="1"/>
          <w:sz w:val="28"/>
        </w:rPr>
        <w:t xml:space="preserve"> </w:t>
      </w:r>
      <w:r>
        <w:rPr>
          <w:sz w:val="28"/>
        </w:rPr>
        <w:t>Design</w:t>
      </w:r>
      <w:r>
        <w:rPr>
          <w:spacing w:val="1"/>
          <w:sz w:val="28"/>
        </w:rPr>
        <w:t xml:space="preserve"> </w:t>
      </w:r>
      <w:r>
        <w:rPr>
          <w:sz w:val="28"/>
        </w:rPr>
        <w:t>solutions</w:t>
      </w:r>
      <w:r>
        <w:rPr>
          <w:spacing w:val="1"/>
          <w:sz w:val="28"/>
        </w:rPr>
        <w:t xml:space="preserve"> </w:t>
      </w:r>
      <w:r>
        <w:rPr>
          <w:sz w:val="28"/>
        </w:rPr>
        <w:t>for</w:t>
      </w:r>
      <w:r>
        <w:rPr>
          <w:spacing w:val="1"/>
          <w:sz w:val="28"/>
        </w:rPr>
        <w:t xml:space="preserve"> </w:t>
      </w:r>
      <w:r>
        <w:rPr>
          <w:sz w:val="28"/>
        </w:rPr>
        <w:t>complex</w:t>
      </w:r>
      <w:r>
        <w:rPr>
          <w:spacing w:val="1"/>
          <w:sz w:val="28"/>
        </w:rPr>
        <w:t xml:space="preserve"> </w:t>
      </w:r>
      <w:r>
        <w:rPr>
          <w:sz w:val="28"/>
        </w:rPr>
        <w:t>engineering</w:t>
      </w:r>
      <w:r>
        <w:rPr>
          <w:spacing w:val="1"/>
          <w:sz w:val="28"/>
        </w:rPr>
        <w:t xml:space="preserve"> </w:t>
      </w:r>
      <w:r>
        <w:rPr>
          <w:sz w:val="28"/>
        </w:rPr>
        <w:t>problems and design system components or processes that meet the</w:t>
      </w:r>
      <w:r>
        <w:rPr>
          <w:spacing w:val="1"/>
          <w:sz w:val="28"/>
        </w:rPr>
        <w:t xml:space="preserve"> </w:t>
      </w:r>
      <w:r>
        <w:rPr>
          <w:sz w:val="28"/>
        </w:rPr>
        <w:t>specified needs</w:t>
      </w:r>
      <w:r>
        <w:rPr>
          <w:spacing w:val="1"/>
          <w:sz w:val="28"/>
        </w:rPr>
        <w:t xml:space="preserve"> </w:t>
      </w:r>
      <w:r>
        <w:rPr>
          <w:sz w:val="28"/>
        </w:rPr>
        <w:t>with appropriate consideration for the public health and safety,</w:t>
      </w:r>
      <w:r>
        <w:rPr>
          <w:spacing w:val="1"/>
          <w:sz w:val="28"/>
        </w:rPr>
        <w:t xml:space="preserve"> </w:t>
      </w:r>
      <w:r>
        <w:rPr>
          <w:sz w:val="28"/>
        </w:rPr>
        <w:t>and</w:t>
      </w:r>
      <w:r>
        <w:rPr>
          <w:spacing w:val="-2"/>
          <w:sz w:val="28"/>
        </w:rPr>
        <w:t xml:space="preserve"> </w:t>
      </w:r>
      <w:r>
        <w:rPr>
          <w:sz w:val="28"/>
        </w:rPr>
        <w:t>the</w:t>
      </w:r>
      <w:r>
        <w:rPr>
          <w:spacing w:val="3"/>
          <w:sz w:val="28"/>
        </w:rPr>
        <w:t xml:space="preserve"> </w:t>
      </w:r>
      <w:r>
        <w:rPr>
          <w:sz w:val="28"/>
        </w:rPr>
        <w:t>cultural,</w:t>
      </w:r>
      <w:r>
        <w:rPr>
          <w:spacing w:val="5"/>
          <w:sz w:val="28"/>
        </w:rPr>
        <w:t xml:space="preserve"> </w:t>
      </w:r>
      <w:r>
        <w:rPr>
          <w:sz w:val="28"/>
        </w:rPr>
        <w:t>societal,</w:t>
      </w:r>
      <w:r>
        <w:rPr>
          <w:spacing w:val="-2"/>
          <w:sz w:val="28"/>
        </w:rPr>
        <w:t xml:space="preserve"> </w:t>
      </w:r>
      <w:r>
        <w:rPr>
          <w:sz w:val="28"/>
        </w:rPr>
        <w:t>and</w:t>
      </w:r>
      <w:r>
        <w:rPr>
          <w:spacing w:val="7"/>
          <w:sz w:val="28"/>
        </w:rPr>
        <w:t xml:space="preserve"> </w:t>
      </w:r>
      <w:r>
        <w:rPr>
          <w:sz w:val="28"/>
        </w:rPr>
        <w:t>environmental</w:t>
      </w:r>
      <w:r>
        <w:rPr>
          <w:spacing w:val="13"/>
          <w:sz w:val="28"/>
        </w:rPr>
        <w:t xml:space="preserve"> </w:t>
      </w:r>
      <w:r>
        <w:rPr>
          <w:sz w:val="28"/>
        </w:rPr>
        <w:t>considerations.</w:t>
      </w:r>
    </w:p>
    <w:p w14:paraId="049FFF40" w14:textId="77777777" w:rsidR="00E35EBB" w:rsidRDefault="00E35EBB" w:rsidP="00E35EBB">
      <w:pPr>
        <w:spacing w:before="207" w:line="271" w:lineRule="auto"/>
        <w:ind w:left="276" w:right="761" w:hanging="10"/>
        <w:jc w:val="both"/>
        <w:rPr>
          <w:sz w:val="28"/>
        </w:rPr>
      </w:pPr>
      <w:r>
        <w:rPr>
          <w:b/>
          <w:sz w:val="28"/>
        </w:rPr>
        <w:t>PO</w:t>
      </w:r>
      <w:r>
        <w:rPr>
          <w:b/>
          <w:spacing w:val="1"/>
          <w:sz w:val="28"/>
        </w:rPr>
        <w:t xml:space="preserve"> </w:t>
      </w:r>
      <w:r>
        <w:rPr>
          <w:b/>
          <w:sz w:val="28"/>
        </w:rPr>
        <w:t>4:</w:t>
      </w:r>
      <w:r>
        <w:rPr>
          <w:b/>
          <w:spacing w:val="1"/>
          <w:sz w:val="28"/>
        </w:rPr>
        <w:t xml:space="preserve"> </w:t>
      </w:r>
      <w:r>
        <w:rPr>
          <w:b/>
          <w:sz w:val="28"/>
        </w:rPr>
        <w:t>Conduct</w:t>
      </w:r>
      <w:r>
        <w:rPr>
          <w:b/>
          <w:spacing w:val="1"/>
          <w:sz w:val="28"/>
        </w:rPr>
        <w:t xml:space="preserve"> </w:t>
      </w:r>
      <w:r>
        <w:rPr>
          <w:b/>
          <w:sz w:val="28"/>
        </w:rPr>
        <w:t>investigations</w:t>
      </w:r>
      <w:r>
        <w:rPr>
          <w:b/>
          <w:spacing w:val="1"/>
          <w:sz w:val="28"/>
        </w:rPr>
        <w:t xml:space="preserve"> </w:t>
      </w:r>
      <w:r>
        <w:rPr>
          <w:b/>
          <w:sz w:val="28"/>
        </w:rPr>
        <w:t>of</w:t>
      </w:r>
      <w:r>
        <w:rPr>
          <w:b/>
          <w:spacing w:val="1"/>
          <w:sz w:val="28"/>
        </w:rPr>
        <w:t xml:space="preserve"> </w:t>
      </w:r>
      <w:r>
        <w:rPr>
          <w:b/>
          <w:sz w:val="28"/>
        </w:rPr>
        <w:t>complex</w:t>
      </w:r>
      <w:r>
        <w:rPr>
          <w:b/>
          <w:spacing w:val="1"/>
          <w:sz w:val="28"/>
        </w:rPr>
        <w:t xml:space="preserve"> </w:t>
      </w:r>
      <w:r>
        <w:rPr>
          <w:b/>
          <w:sz w:val="28"/>
        </w:rPr>
        <w:t>problems:</w:t>
      </w:r>
      <w:r>
        <w:rPr>
          <w:b/>
          <w:spacing w:val="1"/>
          <w:sz w:val="28"/>
        </w:rPr>
        <w:t xml:space="preserve"> </w:t>
      </w:r>
      <w:r>
        <w:rPr>
          <w:sz w:val="28"/>
        </w:rPr>
        <w:t>Use</w:t>
      </w:r>
      <w:r>
        <w:rPr>
          <w:spacing w:val="1"/>
          <w:sz w:val="28"/>
        </w:rPr>
        <w:t xml:space="preserve"> </w:t>
      </w:r>
      <w:r>
        <w:rPr>
          <w:sz w:val="28"/>
        </w:rPr>
        <w:t>research-based</w:t>
      </w:r>
      <w:r>
        <w:rPr>
          <w:spacing w:val="1"/>
          <w:sz w:val="28"/>
        </w:rPr>
        <w:t xml:space="preserve"> </w:t>
      </w:r>
      <w:r>
        <w:rPr>
          <w:sz w:val="28"/>
        </w:rPr>
        <w:t>knowledge and research methods including design of experiments, analysis and</w:t>
      </w:r>
      <w:r>
        <w:rPr>
          <w:spacing w:val="1"/>
          <w:sz w:val="28"/>
        </w:rPr>
        <w:t xml:space="preserve"> </w:t>
      </w:r>
      <w:r>
        <w:rPr>
          <w:sz w:val="28"/>
        </w:rPr>
        <w:t>interpretation</w:t>
      </w:r>
      <w:r>
        <w:rPr>
          <w:spacing w:val="1"/>
          <w:sz w:val="28"/>
        </w:rPr>
        <w:t xml:space="preserve"> </w:t>
      </w:r>
      <w:r>
        <w:rPr>
          <w:sz w:val="28"/>
        </w:rPr>
        <w:t>of</w:t>
      </w:r>
      <w:r>
        <w:rPr>
          <w:spacing w:val="1"/>
          <w:sz w:val="28"/>
        </w:rPr>
        <w:t xml:space="preserve"> </w:t>
      </w:r>
      <w:r>
        <w:rPr>
          <w:sz w:val="28"/>
        </w:rPr>
        <w:t>data,</w:t>
      </w:r>
      <w:r>
        <w:rPr>
          <w:spacing w:val="1"/>
          <w:sz w:val="28"/>
        </w:rPr>
        <w:t xml:space="preserve"> </w:t>
      </w:r>
      <w:r>
        <w:rPr>
          <w:sz w:val="28"/>
        </w:rPr>
        <w:t>and</w:t>
      </w:r>
      <w:r>
        <w:rPr>
          <w:spacing w:val="1"/>
          <w:sz w:val="28"/>
        </w:rPr>
        <w:t xml:space="preserve"> </w:t>
      </w:r>
      <w:r>
        <w:rPr>
          <w:sz w:val="28"/>
        </w:rPr>
        <w:t>synthesis</w:t>
      </w:r>
      <w:r>
        <w:rPr>
          <w:spacing w:val="1"/>
          <w:sz w:val="28"/>
        </w:rPr>
        <w:t xml:space="preserve"> </w:t>
      </w:r>
      <w:r>
        <w:rPr>
          <w:sz w:val="28"/>
        </w:rPr>
        <w:t>of</w:t>
      </w:r>
      <w:r>
        <w:rPr>
          <w:spacing w:val="1"/>
          <w:sz w:val="28"/>
        </w:rPr>
        <w:t xml:space="preserve"> </w:t>
      </w:r>
      <w:r>
        <w:rPr>
          <w:sz w:val="28"/>
        </w:rPr>
        <w:t>the</w:t>
      </w:r>
      <w:r>
        <w:rPr>
          <w:spacing w:val="1"/>
          <w:sz w:val="28"/>
        </w:rPr>
        <w:t xml:space="preserve"> </w:t>
      </w:r>
      <w:r>
        <w:rPr>
          <w:sz w:val="28"/>
        </w:rPr>
        <w:t>information</w:t>
      </w:r>
      <w:r>
        <w:rPr>
          <w:spacing w:val="1"/>
          <w:sz w:val="28"/>
        </w:rPr>
        <w:t xml:space="preserve"> </w:t>
      </w:r>
      <w:r>
        <w:rPr>
          <w:sz w:val="28"/>
        </w:rPr>
        <w:t>to</w:t>
      </w:r>
      <w:r>
        <w:rPr>
          <w:spacing w:val="1"/>
          <w:sz w:val="28"/>
        </w:rPr>
        <w:t xml:space="preserve"> </w:t>
      </w:r>
      <w:r>
        <w:rPr>
          <w:sz w:val="28"/>
        </w:rPr>
        <w:t>provide</w:t>
      </w:r>
      <w:r>
        <w:rPr>
          <w:spacing w:val="1"/>
          <w:sz w:val="28"/>
        </w:rPr>
        <w:t xml:space="preserve"> </w:t>
      </w:r>
      <w:r>
        <w:rPr>
          <w:sz w:val="28"/>
        </w:rPr>
        <w:t>valid</w:t>
      </w:r>
      <w:r>
        <w:rPr>
          <w:spacing w:val="1"/>
          <w:sz w:val="28"/>
        </w:rPr>
        <w:t xml:space="preserve"> </w:t>
      </w:r>
      <w:r>
        <w:rPr>
          <w:sz w:val="28"/>
        </w:rPr>
        <w:t>conclusions.</w:t>
      </w:r>
    </w:p>
    <w:p w14:paraId="090FF107" w14:textId="77777777" w:rsidR="00E35EBB" w:rsidRDefault="00E35EBB" w:rsidP="00E35EBB">
      <w:pPr>
        <w:spacing w:before="197" w:line="268" w:lineRule="auto"/>
        <w:ind w:left="276" w:right="767" w:hanging="10"/>
        <w:jc w:val="both"/>
        <w:rPr>
          <w:sz w:val="28"/>
        </w:rPr>
      </w:pPr>
      <w:r>
        <w:rPr>
          <w:b/>
          <w:sz w:val="28"/>
        </w:rPr>
        <w:t xml:space="preserve">PO 5: Modern tool usage: </w:t>
      </w:r>
      <w:r>
        <w:rPr>
          <w:sz w:val="28"/>
        </w:rPr>
        <w:t>Create, select, and apply appropriate techniques,</w:t>
      </w:r>
      <w:r>
        <w:rPr>
          <w:spacing w:val="1"/>
          <w:sz w:val="28"/>
        </w:rPr>
        <w:t xml:space="preserve"> </w:t>
      </w:r>
      <w:r>
        <w:rPr>
          <w:sz w:val="28"/>
        </w:rPr>
        <w:t>resources,</w:t>
      </w:r>
      <w:r>
        <w:rPr>
          <w:spacing w:val="1"/>
          <w:sz w:val="28"/>
        </w:rPr>
        <w:t xml:space="preserve"> </w:t>
      </w:r>
      <w:r>
        <w:rPr>
          <w:sz w:val="28"/>
        </w:rPr>
        <w:t>and</w:t>
      </w:r>
      <w:r>
        <w:rPr>
          <w:spacing w:val="1"/>
          <w:sz w:val="28"/>
        </w:rPr>
        <w:t xml:space="preserve"> </w:t>
      </w:r>
      <w:r>
        <w:rPr>
          <w:sz w:val="28"/>
        </w:rPr>
        <w:t>modern</w:t>
      </w:r>
      <w:r>
        <w:rPr>
          <w:spacing w:val="1"/>
          <w:sz w:val="28"/>
        </w:rPr>
        <w:t xml:space="preserve"> </w:t>
      </w:r>
      <w:r>
        <w:rPr>
          <w:sz w:val="28"/>
        </w:rPr>
        <w:t>engineering</w:t>
      </w:r>
      <w:r>
        <w:rPr>
          <w:spacing w:val="1"/>
          <w:sz w:val="28"/>
        </w:rPr>
        <w:t xml:space="preserve"> </w:t>
      </w:r>
      <w:r>
        <w:rPr>
          <w:sz w:val="28"/>
        </w:rPr>
        <w:t>and</w:t>
      </w:r>
      <w:r>
        <w:rPr>
          <w:spacing w:val="1"/>
          <w:sz w:val="28"/>
        </w:rPr>
        <w:t xml:space="preserve"> </w:t>
      </w:r>
      <w:r>
        <w:rPr>
          <w:sz w:val="28"/>
        </w:rPr>
        <w:t>IT</w:t>
      </w:r>
      <w:r>
        <w:rPr>
          <w:spacing w:val="1"/>
          <w:sz w:val="28"/>
        </w:rPr>
        <w:t xml:space="preserve"> </w:t>
      </w:r>
      <w:r>
        <w:rPr>
          <w:sz w:val="28"/>
        </w:rPr>
        <w:t>tools</w:t>
      </w:r>
      <w:r>
        <w:rPr>
          <w:spacing w:val="1"/>
          <w:sz w:val="28"/>
        </w:rPr>
        <w:t xml:space="preserve"> </w:t>
      </w:r>
      <w:r>
        <w:rPr>
          <w:sz w:val="28"/>
        </w:rPr>
        <w:t>including</w:t>
      </w:r>
      <w:r>
        <w:rPr>
          <w:spacing w:val="1"/>
          <w:sz w:val="28"/>
        </w:rPr>
        <w:t xml:space="preserve"> </w:t>
      </w:r>
      <w:r>
        <w:rPr>
          <w:sz w:val="28"/>
        </w:rPr>
        <w:t>prediction</w:t>
      </w:r>
      <w:r>
        <w:rPr>
          <w:spacing w:val="1"/>
          <w:sz w:val="28"/>
        </w:rPr>
        <w:t xml:space="preserve"> </w:t>
      </w:r>
      <w:r>
        <w:rPr>
          <w:sz w:val="28"/>
        </w:rPr>
        <w:t>and</w:t>
      </w:r>
      <w:r>
        <w:rPr>
          <w:spacing w:val="1"/>
          <w:sz w:val="28"/>
        </w:rPr>
        <w:t xml:space="preserve"> </w:t>
      </w:r>
      <w:r>
        <w:rPr>
          <w:sz w:val="28"/>
        </w:rPr>
        <w:t>modeling</w:t>
      </w:r>
      <w:r>
        <w:rPr>
          <w:spacing w:val="1"/>
          <w:sz w:val="28"/>
        </w:rPr>
        <w:t xml:space="preserve"> </w:t>
      </w:r>
      <w:r>
        <w:rPr>
          <w:sz w:val="28"/>
        </w:rPr>
        <w:t>to</w:t>
      </w:r>
      <w:r>
        <w:rPr>
          <w:spacing w:val="1"/>
          <w:sz w:val="28"/>
        </w:rPr>
        <w:t xml:space="preserve"> </w:t>
      </w:r>
      <w:r>
        <w:rPr>
          <w:sz w:val="28"/>
        </w:rPr>
        <w:t>complex</w:t>
      </w:r>
      <w:r>
        <w:rPr>
          <w:spacing w:val="1"/>
          <w:sz w:val="28"/>
        </w:rPr>
        <w:t xml:space="preserve"> </w:t>
      </w:r>
      <w:r>
        <w:rPr>
          <w:sz w:val="28"/>
        </w:rPr>
        <w:t>engineering</w:t>
      </w:r>
      <w:r>
        <w:rPr>
          <w:spacing w:val="1"/>
          <w:sz w:val="28"/>
        </w:rPr>
        <w:t xml:space="preserve"> </w:t>
      </w:r>
      <w:r>
        <w:rPr>
          <w:sz w:val="28"/>
        </w:rPr>
        <w:t>activities</w:t>
      </w:r>
      <w:r>
        <w:rPr>
          <w:spacing w:val="1"/>
          <w:sz w:val="28"/>
        </w:rPr>
        <w:t xml:space="preserve"> </w:t>
      </w:r>
      <w:r>
        <w:rPr>
          <w:sz w:val="28"/>
        </w:rPr>
        <w:t>with</w:t>
      </w:r>
      <w:r>
        <w:rPr>
          <w:spacing w:val="1"/>
          <w:sz w:val="28"/>
        </w:rPr>
        <w:t xml:space="preserve"> </w:t>
      </w:r>
      <w:r>
        <w:rPr>
          <w:sz w:val="28"/>
        </w:rPr>
        <w:t>an</w:t>
      </w:r>
      <w:r>
        <w:rPr>
          <w:spacing w:val="1"/>
          <w:sz w:val="28"/>
        </w:rPr>
        <w:t xml:space="preserve"> </w:t>
      </w:r>
      <w:r>
        <w:rPr>
          <w:sz w:val="28"/>
        </w:rPr>
        <w:t>understanding</w:t>
      </w:r>
      <w:r>
        <w:rPr>
          <w:spacing w:val="1"/>
          <w:sz w:val="28"/>
        </w:rPr>
        <w:t xml:space="preserve"> </w:t>
      </w:r>
      <w:r>
        <w:rPr>
          <w:sz w:val="28"/>
        </w:rPr>
        <w:t>of</w:t>
      </w:r>
      <w:r>
        <w:rPr>
          <w:spacing w:val="1"/>
          <w:sz w:val="28"/>
        </w:rPr>
        <w:t xml:space="preserve"> </w:t>
      </w:r>
      <w:r>
        <w:rPr>
          <w:sz w:val="28"/>
        </w:rPr>
        <w:t>the</w:t>
      </w:r>
      <w:r>
        <w:rPr>
          <w:spacing w:val="1"/>
          <w:sz w:val="28"/>
        </w:rPr>
        <w:t xml:space="preserve"> </w:t>
      </w:r>
      <w:r>
        <w:rPr>
          <w:sz w:val="28"/>
        </w:rPr>
        <w:t>limitations.</w:t>
      </w:r>
    </w:p>
    <w:p w14:paraId="439E448D" w14:textId="77777777" w:rsidR="00E35EBB" w:rsidRDefault="00E35EBB" w:rsidP="00E35EBB">
      <w:pPr>
        <w:spacing w:before="199" w:line="273" w:lineRule="auto"/>
        <w:ind w:left="276" w:right="768" w:hanging="10"/>
        <w:jc w:val="both"/>
        <w:rPr>
          <w:sz w:val="28"/>
        </w:rPr>
      </w:pPr>
      <w:r>
        <w:rPr>
          <w:b/>
          <w:sz w:val="28"/>
        </w:rPr>
        <w:t xml:space="preserve">PO 6: The engineer and society: </w:t>
      </w:r>
      <w:r>
        <w:rPr>
          <w:sz w:val="28"/>
        </w:rPr>
        <w:t>Apply reasoning informed by the contextual</w:t>
      </w:r>
      <w:r>
        <w:rPr>
          <w:spacing w:val="1"/>
          <w:sz w:val="28"/>
        </w:rPr>
        <w:t xml:space="preserve"> </w:t>
      </w:r>
      <w:r>
        <w:rPr>
          <w:sz w:val="28"/>
        </w:rPr>
        <w:t>knowledge to assess societal, health, safety, legal and cultural issues, and the</w:t>
      </w:r>
      <w:r>
        <w:rPr>
          <w:spacing w:val="1"/>
          <w:sz w:val="28"/>
        </w:rPr>
        <w:t xml:space="preserve"> </w:t>
      </w:r>
      <w:r>
        <w:rPr>
          <w:sz w:val="28"/>
        </w:rPr>
        <w:t>consequent</w:t>
      </w:r>
      <w:r>
        <w:rPr>
          <w:spacing w:val="-8"/>
          <w:sz w:val="28"/>
        </w:rPr>
        <w:t xml:space="preserve"> </w:t>
      </w:r>
      <w:r>
        <w:rPr>
          <w:sz w:val="28"/>
        </w:rPr>
        <w:t>responsibilities</w:t>
      </w:r>
      <w:r>
        <w:rPr>
          <w:spacing w:val="19"/>
          <w:sz w:val="28"/>
        </w:rPr>
        <w:t xml:space="preserve"> </w:t>
      </w:r>
      <w:r>
        <w:rPr>
          <w:sz w:val="28"/>
        </w:rPr>
        <w:t>relevant</w:t>
      </w:r>
      <w:r>
        <w:rPr>
          <w:spacing w:val="-7"/>
          <w:sz w:val="28"/>
        </w:rPr>
        <w:t xml:space="preserve"> </w:t>
      </w:r>
      <w:r>
        <w:rPr>
          <w:sz w:val="28"/>
        </w:rPr>
        <w:t>to</w:t>
      </w:r>
      <w:r>
        <w:rPr>
          <w:spacing w:val="-9"/>
          <w:sz w:val="28"/>
        </w:rPr>
        <w:t xml:space="preserve"> </w:t>
      </w:r>
      <w:r>
        <w:rPr>
          <w:sz w:val="28"/>
        </w:rPr>
        <w:t>the</w:t>
      </w:r>
      <w:r>
        <w:rPr>
          <w:spacing w:val="-4"/>
          <w:sz w:val="28"/>
        </w:rPr>
        <w:t xml:space="preserve"> </w:t>
      </w:r>
      <w:r>
        <w:rPr>
          <w:sz w:val="28"/>
        </w:rPr>
        <w:t>professional</w:t>
      </w:r>
      <w:r>
        <w:rPr>
          <w:spacing w:val="-3"/>
          <w:sz w:val="28"/>
        </w:rPr>
        <w:t xml:space="preserve"> </w:t>
      </w:r>
      <w:r>
        <w:rPr>
          <w:sz w:val="28"/>
        </w:rPr>
        <w:t>engineering</w:t>
      </w:r>
      <w:r>
        <w:rPr>
          <w:spacing w:val="1"/>
          <w:sz w:val="28"/>
        </w:rPr>
        <w:t xml:space="preserve"> </w:t>
      </w:r>
      <w:r>
        <w:rPr>
          <w:sz w:val="28"/>
        </w:rPr>
        <w:t>practice.</w:t>
      </w:r>
    </w:p>
    <w:p w14:paraId="29B8B91B" w14:textId="77777777" w:rsidR="00E35EBB" w:rsidRDefault="00E35EBB" w:rsidP="00E35EBB">
      <w:pPr>
        <w:spacing w:before="196" w:line="271" w:lineRule="auto"/>
        <w:ind w:left="276" w:right="762" w:hanging="10"/>
        <w:jc w:val="both"/>
        <w:rPr>
          <w:sz w:val="28"/>
        </w:rPr>
      </w:pPr>
      <w:r>
        <w:rPr>
          <w:b/>
          <w:sz w:val="28"/>
        </w:rPr>
        <w:t>PO</w:t>
      </w:r>
      <w:r>
        <w:rPr>
          <w:b/>
          <w:spacing w:val="1"/>
          <w:sz w:val="28"/>
        </w:rPr>
        <w:t xml:space="preserve"> </w:t>
      </w:r>
      <w:r>
        <w:rPr>
          <w:b/>
          <w:sz w:val="28"/>
        </w:rPr>
        <w:t>7:</w:t>
      </w:r>
      <w:r>
        <w:rPr>
          <w:b/>
          <w:spacing w:val="1"/>
          <w:sz w:val="28"/>
        </w:rPr>
        <w:t xml:space="preserve"> </w:t>
      </w:r>
      <w:r>
        <w:rPr>
          <w:b/>
          <w:sz w:val="28"/>
        </w:rPr>
        <w:t>Environment</w:t>
      </w:r>
      <w:r>
        <w:rPr>
          <w:b/>
          <w:spacing w:val="1"/>
          <w:sz w:val="28"/>
        </w:rPr>
        <w:t xml:space="preserve"> </w:t>
      </w:r>
      <w:r>
        <w:rPr>
          <w:b/>
          <w:sz w:val="28"/>
        </w:rPr>
        <w:t>and</w:t>
      </w:r>
      <w:r>
        <w:rPr>
          <w:b/>
          <w:spacing w:val="1"/>
          <w:sz w:val="28"/>
        </w:rPr>
        <w:t xml:space="preserve"> </w:t>
      </w:r>
      <w:r>
        <w:rPr>
          <w:b/>
          <w:sz w:val="28"/>
        </w:rPr>
        <w:t>sustainability:</w:t>
      </w:r>
      <w:r>
        <w:rPr>
          <w:b/>
          <w:spacing w:val="1"/>
          <w:sz w:val="28"/>
        </w:rPr>
        <w:t xml:space="preserve"> </w:t>
      </w:r>
      <w:r>
        <w:rPr>
          <w:sz w:val="28"/>
        </w:rPr>
        <w:t>Understand</w:t>
      </w:r>
      <w:r>
        <w:rPr>
          <w:spacing w:val="1"/>
          <w:sz w:val="28"/>
        </w:rPr>
        <w:t xml:space="preserve"> </w:t>
      </w:r>
      <w:r>
        <w:rPr>
          <w:sz w:val="28"/>
        </w:rPr>
        <w:t>the</w:t>
      </w:r>
      <w:r>
        <w:rPr>
          <w:spacing w:val="1"/>
          <w:sz w:val="28"/>
        </w:rPr>
        <w:t xml:space="preserve"> </w:t>
      </w:r>
      <w:r>
        <w:rPr>
          <w:sz w:val="28"/>
        </w:rPr>
        <w:t>impact</w:t>
      </w:r>
      <w:r>
        <w:rPr>
          <w:spacing w:val="1"/>
          <w:sz w:val="28"/>
        </w:rPr>
        <w:t xml:space="preserve"> </w:t>
      </w:r>
      <w:r>
        <w:rPr>
          <w:sz w:val="28"/>
        </w:rPr>
        <w:t>of</w:t>
      </w:r>
      <w:r>
        <w:rPr>
          <w:spacing w:val="1"/>
          <w:sz w:val="28"/>
        </w:rPr>
        <w:t xml:space="preserve"> </w:t>
      </w:r>
      <w:r>
        <w:rPr>
          <w:sz w:val="28"/>
        </w:rPr>
        <w:t>the</w:t>
      </w:r>
      <w:r>
        <w:rPr>
          <w:spacing w:val="1"/>
          <w:sz w:val="28"/>
        </w:rPr>
        <w:t xml:space="preserve"> </w:t>
      </w:r>
      <w:r>
        <w:rPr>
          <w:sz w:val="28"/>
        </w:rPr>
        <w:t>professional</w:t>
      </w:r>
      <w:r>
        <w:rPr>
          <w:spacing w:val="1"/>
          <w:sz w:val="28"/>
        </w:rPr>
        <w:t xml:space="preserve"> </w:t>
      </w:r>
      <w:r>
        <w:rPr>
          <w:sz w:val="28"/>
        </w:rPr>
        <w:t>engineering solutions in societal and environmental contexts, and</w:t>
      </w:r>
      <w:r>
        <w:rPr>
          <w:spacing w:val="1"/>
          <w:sz w:val="28"/>
        </w:rPr>
        <w:t xml:space="preserve"> </w:t>
      </w:r>
      <w:r>
        <w:rPr>
          <w:sz w:val="28"/>
        </w:rPr>
        <w:t>demonstrate</w:t>
      </w:r>
      <w:r>
        <w:rPr>
          <w:spacing w:val="-7"/>
          <w:sz w:val="28"/>
        </w:rPr>
        <w:t xml:space="preserve"> </w:t>
      </w:r>
      <w:r>
        <w:rPr>
          <w:sz w:val="28"/>
        </w:rPr>
        <w:t>the</w:t>
      </w:r>
      <w:r>
        <w:rPr>
          <w:spacing w:val="60"/>
          <w:sz w:val="28"/>
        </w:rPr>
        <w:t xml:space="preserve"> </w:t>
      </w:r>
      <w:r>
        <w:rPr>
          <w:sz w:val="28"/>
        </w:rPr>
        <w:t>knowledge</w:t>
      </w:r>
      <w:r>
        <w:rPr>
          <w:spacing w:val="-2"/>
          <w:sz w:val="28"/>
        </w:rPr>
        <w:t xml:space="preserve"> </w:t>
      </w:r>
      <w:r>
        <w:rPr>
          <w:sz w:val="28"/>
        </w:rPr>
        <w:t>of,</w:t>
      </w:r>
      <w:r>
        <w:rPr>
          <w:spacing w:val="-1"/>
          <w:sz w:val="28"/>
        </w:rPr>
        <w:t xml:space="preserve"> </w:t>
      </w:r>
      <w:r>
        <w:rPr>
          <w:sz w:val="28"/>
        </w:rPr>
        <w:t>and</w:t>
      </w:r>
      <w:r>
        <w:rPr>
          <w:spacing w:val="4"/>
          <w:sz w:val="28"/>
        </w:rPr>
        <w:t xml:space="preserve"> </w:t>
      </w:r>
      <w:r>
        <w:rPr>
          <w:sz w:val="28"/>
        </w:rPr>
        <w:t>need</w:t>
      </w:r>
      <w:r>
        <w:rPr>
          <w:spacing w:val="2"/>
          <w:sz w:val="28"/>
        </w:rPr>
        <w:t xml:space="preserve"> </w:t>
      </w:r>
      <w:r>
        <w:rPr>
          <w:sz w:val="28"/>
        </w:rPr>
        <w:t>for</w:t>
      </w:r>
      <w:r>
        <w:rPr>
          <w:spacing w:val="-1"/>
          <w:sz w:val="28"/>
        </w:rPr>
        <w:t xml:space="preserve"> </w:t>
      </w:r>
      <w:r>
        <w:rPr>
          <w:sz w:val="28"/>
        </w:rPr>
        <w:t>sustainable</w:t>
      </w:r>
      <w:r>
        <w:rPr>
          <w:spacing w:val="-4"/>
          <w:sz w:val="28"/>
        </w:rPr>
        <w:t xml:space="preserve"> </w:t>
      </w:r>
      <w:r>
        <w:rPr>
          <w:sz w:val="28"/>
        </w:rPr>
        <w:t>development.</w:t>
      </w:r>
    </w:p>
    <w:p w14:paraId="16E03DCA" w14:textId="0E4DEFA3" w:rsidR="00E35EBB" w:rsidRDefault="00E35EBB" w:rsidP="00E35EBB">
      <w:pPr>
        <w:spacing w:before="68"/>
        <w:ind w:left="266"/>
        <w:rPr>
          <w:sz w:val="28"/>
        </w:rPr>
      </w:pPr>
      <w:r>
        <w:rPr>
          <w:b/>
          <w:sz w:val="28"/>
        </w:rPr>
        <w:t>PO</w:t>
      </w:r>
      <w:r>
        <w:rPr>
          <w:b/>
          <w:spacing w:val="39"/>
          <w:sz w:val="28"/>
        </w:rPr>
        <w:t xml:space="preserve"> </w:t>
      </w:r>
      <w:r>
        <w:rPr>
          <w:b/>
          <w:sz w:val="28"/>
        </w:rPr>
        <w:t>8:</w:t>
      </w:r>
      <w:r>
        <w:rPr>
          <w:b/>
          <w:spacing w:val="34"/>
          <w:sz w:val="28"/>
        </w:rPr>
        <w:t xml:space="preserve"> </w:t>
      </w:r>
      <w:r>
        <w:rPr>
          <w:b/>
          <w:sz w:val="28"/>
        </w:rPr>
        <w:t>Ethics:</w:t>
      </w:r>
      <w:r>
        <w:rPr>
          <w:b/>
          <w:spacing w:val="39"/>
          <w:sz w:val="28"/>
        </w:rPr>
        <w:t xml:space="preserve"> </w:t>
      </w:r>
      <w:r>
        <w:rPr>
          <w:sz w:val="28"/>
        </w:rPr>
        <w:t>Apply</w:t>
      </w:r>
      <w:r>
        <w:rPr>
          <w:spacing w:val="36"/>
          <w:sz w:val="28"/>
        </w:rPr>
        <w:t xml:space="preserve"> </w:t>
      </w:r>
      <w:r>
        <w:rPr>
          <w:sz w:val="28"/>
        </w:rPr>
        <w:t>ethical</w:t>
      </w:r>
      <w:r>
        <w:rPr>
          <w:spacing w:val="35"/>
          <w:sz w:val="28"/>
        </w:rPr>
        <w:t xml:space="preserve"> </w:t>
      </w:r>
      <w:r>
        <w:rPr>
          <w:sz w:val="28"/>
        </w:rPr>
        <w:t>principles</w:t>
      </w:r>
      <w:r>
        <w:rPr>
          <w:spacing w:val="44"/>
          <w:sz w:val="28"/>
        </w:rPr>
        <w:t xml:space="preserve"> </w:t>
      </w:r>
      <w:r>
        <w:rPr>
          <w:sz w:val="28"/>
        </w:rPr>
        <w:t>and</w:t>
      </w:r>
      <w:r>
        <w:rPr>
          <w:spacing w:val="36"/>
          <w:sz w:val="28"/>
        </w:rPr>
        <w:t xml:space="preserve"> </w:t>
      </w:r>
      <w:r>
        <w:rPr>
          <w:sz w:val="28"/>
        </w:rPr>
        <w:t>commit</w:t>
      </w:r>
      <w:r>
        <w:rPr>
          <w:spacing w:val="40"/>
          <w:sz w:val="28"/>
        </w:rPr>
        <w:t xml:space="preserve"> </w:t>
      </w:r>
      <w:r>
        <w:rPr>
          <w:sz w:val="28"/>
        </w:rPr>
        <w:t>to</w:t>
      </w:r>
      <w:r>
        <w:rPr>
          <w:spacing w:val="40"/>
          <w:sz w:val="28"/>
        </w:rPr>
        <w:t xml:space="preserve"> </w:t>
      </w:r>
      <w:r>
        <w:rPr>
          <w:sz w:val="28"/>
        </w:rPr>
        <w:t>professional</w:t>
      </w:r>
      <w:r>
        <w:rPr>
          <w:spacing w:val="37"/>
          <w:sz w:val="28"/>
        </w:rPr>
        <w:t xml:space="preserve"> </w:t>
      </w:r>
      <w:r>
        <w:rPr>
          <w:sz w:val="28"/>
        </w:rPr>
        <w:t>ethics</w:t>
      </w:r>
      <w:r>
        <w:rPr>
          <w:spacing w:val="44"/>
          <w:sz w:val="28"/>
        </w:rPr>
        <w:t xml:space="preserve"> </w:t>
      </w:r>
      <w:r>
        <w:rPr>
          <w:sz w:val="28"/>
        </w:rPr>
        <w:t>and</w:t>
      </w:r>
    </w:p>
    <w:p w14:paraId="33AF2216" w14:textId="77777777" w:rsidR="00E35EBB" w:rsidRDefault="00E35EBB" w:rsidP="00E35EBB">
      <w:pPr>
        <w:spacing w:before="48"/>
        <w:ind w:left="276"/>
        <w:rPr>
          <w:sz w:val="28"/>
        </w:rPr>
      </w:pPr>
      <w:r>
        <w:rPr>
          <w:spacing w:val="-1"/>
          <w:sz w:val="28"/>
        </w:rPr>
        <w:t>responsibilities</w:t>
      </w:r>
      <w:r>
        <w:rPr>
          <w:spacing w:val="-5"/>
          <w:sz w:val="28"/>
        </w:rPr>
        <w:t xml:space="preserve"> </w:t>
      </w:r>
      <w:r>
        <w:rPr>
          <w:spacing w:val="-1"/>
          <w:sz w:val="28"/>
        </w:rPr>
        <w:t>and</w:t>
      </w:r>
      <w:r>
        <w:rPr>
          <w:spacing w:val="-4"/>
          <w:sz w:val="28"/>
        </w:rPr>
        <w:t xml:space="preserve"> </w:t>
      </w:r>
      <w:r>
        <w:rPr>
          <w:spacing w:val="-1"/>
          <w:sz w:val="28"/>
        </w:rPr>
        <w:t>norms</w:t>
      </w:r>
      <w:r>
        <w:rPr>
          <w:spacing w:val="-2"/>
          <w:sz w:val="28"/>
        </w:rPr>
        <w:t xml:space="preserve"> </w:t>
      </w:r>
      <w:r>
        <w:rPr>
          <w:sz w:val="28"/>
        </w:rPr>
        <w:t>of</w:t>
      </w:r>
      <w:r>
        <w:rPr>
          <w:spacing w:val="-17"/>
          <w:sz w:val="28"/>
        </w:rPr>
        <w:t xml:space="preserve"> </w:t>
      </w:r>
      <w:r>
        <w:rPr>
          <w:sz w:val="28"/>
        </w:rPr>
        <w:t>the</w:t>
      </w:r>
      <w:r>
        <w:rPr>
          <w:spacing w:val="-10"/>
          <w:sz w:val="28"/>
        </w:rPr>
        <w:t xml:space="preserve"> </w:t>
      </w:r>
      <w:r>
        <w:rPr>
          <w:sz w:val="28"/>
        </w:rPr>
        <w:t>engineering</w:t>
      </w:r>
      <w:r>
        <w:rPr>
          <w:spacing w:val="-4"/>
          <w:sz w:val="28"/>
        </w:rPr>
        <w:t xml:space="preserve"> </w:t>
      </w:r>
      <w:r>
        <w:rPr>
          <w:sz w:val="28"/>
        </w:rPr>
        <w:t>practice.</w:t>
      </w:r>
    </w:p>
    <w:p w14:paraId="60BB6634" w14:textId="77777777" w:rsidR="00E35EBB" w:rsidRDefault="00E35EBB" w:rsidP="00E35EBB">
      <w:pPr>
        <w:spacing w:before="235" w:line="268" w:lineRule="auto"/>
        <w:ind w:left="276" w:right="773" w:hanging="10"/>
        <w:jc w:val="both"/>
        <w:rPr>
          <w:sz w:val="28"/>
        </w:rPr>
      </w:pPr>
      <w:r>
        <w:rPr>
          <w:b/>
          <w:sz w:val="28"/>
        </w:rPr>
        <w:t xml:space="preserve">PO 9: Individual and teamwork: </w:t>
      </w:r>
      <w:r>
        <w:rPr>
          <w:sz w:val="28"/>
        </w:rPr>
        <w:t>Function effectively as an individual, and as a</w:t>
      </w:r>
      <w:r>
        <w:rPr>
          <w:spacing w:val="-67"/>
          <w:sz w:val="28"/>
        </w:rPr>
        <w:t xml:space="preserve"> </w:t>
      </w:r>
      <w:r>
        <w:rPr>
          <w:sz w:val="28"/>
        </w:rPr>
        <w:t>member</w:t>
      </w:r>
      <w:r>
        <w:rPr>
          <w:spacing w:val="4"/>
          <w:sz w:val="28"/>
        </w:rPr>
        <w:t xml:space="preserve"> </w:t>
      </w:r>
      <w:r>
        <w:rPr>
          <w:sz w:val="28"/>
        </w:rPr>
        <w:t>or</w:t>
      </w:r>
      <w:r>
        <w:rPr>
          <w:spacing w:val="-5"/>
          <w:sz w:val="28"/>
        </w:rPr>
        <w:t xml:space="preserve"> </w:t>
      </w:r>
      <w:r>
        <w:rPr>
          <w:sz w:val="28"/>
        </w:rPr>
        <w:t>leader</w:t>
      </w:r>
      <w:r>
        <w:rPr>
          <w:spacing w:val="-8"/>
          <w:sz w:val="28"/>
        </w:rPr>
        <w:t xml:space="preserve"> </w:t>
      </w:r>
      <w:r>
        <w:rPr>
          <w:sz w:val="28"/>
        </w:rPr>
        <w:t>in</w:t>
      </w:r>
      <w:r>
        <w:rPr>
          <w:spacing w:val="-8"/>
          <w:sz w:val="28"/>
        </w:rPr>
        <w:t xml:space="preserve"> </w:t>
      </w:r>
      <w:r>
        <w:rPr>
          <w:sz w:val="28"/>
        </w:rPr>
        <w:t>diverse</w:t>
      </w:r>
      <w:r>
        <w:rPr>
          <w:spacing w:val="2"/>
          <w:sz w:val="28"/>
        </w:rPr>
        <w:t xml:space="preserve"> </w:t>
      </w:r>
      <w:r>
        <w:rPr>
          <w:sz w:val="28"/>
        </w:rPr>
        <w:t>teams,</w:t>
      </w:r>
      <w:r>
        <w:rPr>
          <w:spacing w:val="-1"/>
          <w:sz w:val="28"/>
        </w:rPr>
        <w:t xml:space="preserve"> </w:t>
      </w:r>
      <w:r>
        <w:rPr>
          <w:sz w:val="28"/>
        </w:rPr>
        <w:t>and</w:t>
      </w:r>
      <w:r>
        <w:rPr>
          <w:spacing w:val="10"/>
          <w:sz w:val="28"/>
        </w:rPr>
        <w:t xml:space="preserve"> </w:t>
      </w:r>
      <w:r>
        <w:rPr>
          <w:sz w:val="28"/>
        </w:rPr>
        <w:t>in</w:t>
      </w:r>
      <w:r>
        <w:rPr>
          <w:spacing w:val="-4"/>
          <w:sz w:val="28"/>
        </w:rPr>
        <w:t xml:space="preserve"> </w:t>
      </w:r>
      <w:r>
        <w:rPr>
          <w:sz w:val="28"/>
        </w:rPr>
        <w:t>multidisciplinary</w:t>
      </w:r>
      <w:r>
        <w:rPr>
          <w:spacing w:val="12"/>
          <w:sz w:val="28"/>
        </w:rPr>
        <w:t xml:space="preserve"> </w:t>
      </w:r>
      <w:r>
        <w:rPr>
          <w:sz w:val="28"/>
        </w:rPr>
        <w:t>settings.</w:t>
      </w:r>
    </w:p>
    <w:p w14:paraId="104CCC49" w14:textId="77777777" w:rsidR="00E35EBB" w:rsidRDefault="00E35EBB" w:rsidP="00E35EBB">
      <w:pPr>
        <w:spacing w:before="206" w:line="273" w:lineRule="auto"/>
        <w:ind w:left="276" w:right="760" w:hanging="10"/>
        <w:jc w:val="both"/>
        <w:rPr>
          <w:sz w:val="28"/>
        </w:rPr>
      </w:pPr>
      <w:r>
        <w:rPr>
          <w:b/>
          <w:sz w:val="28"/>
        </w:rPr>
        <w:t>PO</w:t>
      </w:r>
      <w:r>
        <w:rPr>
          <w:b/>
          <w:spacing w:val="1"/>
          <w:sz w:val="28"/>
        </w:rPr>
        <w:t xml:space="preserve"> </w:t>
      </w:r>
      <w:r>
        <w:rPr>
          <w:b/>
          <w:sz w:val="28"/>
        </w:rPr>
        <w:t>10:</w:t>
      </w:r>
      <w:r>
        <w:rPr>
          <w:b/>
          <w:spacing w:val="1"/>
          <w:sz w:val="28"/>
        </w:rPr>
        <w:t xml:space="preserve"> </w:t>
      </w:r>
      <w:r>
        <w:rPr>
          <w:b/>
          <w:sz w:val="28"/>
        </w:rPr>
        <w:t>Communication:</w:t>
      </w:r>
      <w:r>
        <w:rPr>
          <w:b/>
          <w:spacing w:val="1"/>
          <w:sz w:val="28"/>
        </w:rPr>
        <w:t xml:space="preserve"> </w:t>
      </w:r>
      <w:r>
        <w:rPr>
          <w:sz w:val="28"/>
        </w:rPr>
        <w:t>Communicate</w:t>
      </w:r>
      <w:r>
        <w:rPr>
          <w:spacing w:val="1"/>
          <w:sz w:val="28"/>
        </w:rPr>
        <w:t xml:space="preserve"> </w:t>
      </w:r>
      <w:r>
        <w:rPr>
          <w:sz w:val="28"/>
        </w:rPr>
        <w:t>effectively</w:t>
      </w:r>
      <w:r>
        <w:rPr>
          <w:spacing w:val="1"/>
          <w:sz w:val="28"/>
        </w:rPr>
        <w:t xml:space="preserve"> </w:t>
      </w:r>
      <w:r>
        <w:rPr>
          <w:sz w:val="28"/>
        </w:rPr>
        <w:t>on</w:t>
      </w:r>
      <w:r>
        <w:rPr>
          <w:spacing w:val="1"/>
          <w:sz w:val="28"/>
        </w:rPr>
        <w:t xml:space="preserve"> </w:t>
      </w:r>
      <w:r>
        <w:rPr>
          <w:sz w:val="28"/>
        </w:rPr>
        <w:t>complex</w:t>
      </w:r>
      <w:r>
        <w:rPr>
          <w:spacing w:val="1"/>
          <w:sz w:val="28"/>
        </w:rPr>
        <w:t xml:space="preserve"> </w:t>
      </w:r>
      <w:r>
        <w:rPr>
          <w:sz w:val="28"/>
        </w:rPr>
        <w:t>engineering</w:t>
      </w:r>
      <w:r>
        <w:rPr>
          <w:spacing w:val="-67"/>
          <w:sz w:val="28"/>
        </w:rPr>
        <w:t xml:space="preserve"> </w:t>
      </w:r>
      <w:r>
        <w:rPr>
          <w:sz w:val="28"/>
        </w:rPr>
        <w:t>activities with the engineering community and with society at large, such as,</w:t>
      </w:r>
      <w:r>
        <w:rPr>
          <w:spacing w:val="1"/>
          <w:sz w:val="28"/>
        </w:rPr>
        <w:t xml:space="preserve"> </w:t>
      </w:r>
      <w:r>
        <w:rPr>
          <w:sz w:val="28"/>
        </w:rPr>
        <w:t>being</w:t>
      </w:r>
      <w:r>
        <w:rPr>
          <w:spacing w:val="1"/>
          <w:sz w:val="28"/>
        </w:rPr>
        <w:t xml:space="preserve"> </w:t>
      </w:r>
      <w:r>
        <w:rPr>
          <w:sz w:val="28"/>
        </w:rPr>
        <w:t>able to comprehend and write effective reports and design documentation,</w:t>
      </w:r>
      <w:r>
        <w:rPr>
          <w:spacing w:val="1"/>
          <w:sz w:val="28"/>
        </w:rPr>
        <w:t xml:space="preserve"> </w:t>
      </w:r>
      <w:r>
        <w:rPr>
          <w:sz w:val="28"/>
        </w:rPr>
        <w:t>make</w:t>
      </w:r>
      <w:r>
        <w:rPr>
          <w:spacing w:val="11"/>
          <w:sz w:val="28"/>
        </w:rPr>
        <w:t xml:space="preserve"> </w:t>
      </w:r>
      <w:r>
        <w:rPr>
          <w:sz w:val="28"/>
        </w:rPr>
        <w:t>effective</w:t>
      </w:r>
      <w:r>
        <w:rPr>
          <w:spacing w:val="6"/>
          <w:sz w:val="28"/>
        </w:rPr>
        <w:t xml:space="preserve"> </w:t>
      </w:r>
      <w:r>
        <w:rPr>
          <w:sz w:val="28"/>
        </w:rPr>
        <w:t>presentations,</w:t>
      </w:r>
      <w:r>
        <w:rPr>
          <w:spacing w:val="8"/>
          <w:sz w:val="28"/>
        </w:rPr>
        <w:t xml:space="preserve"> </w:t>
      </w:r>
      <w:r>
        <w:rPr>
          <w:sz w:val="28"/>
        </w:rPr>
        <w:t>and</w:t>
      </w:r>
      <w:r>
        <w:rPr>
          <w:spacing w:val="3"/>
          <w:sz w:val="28"/>
        </w:rPr>
        <w:t xml:space="preserve"> </w:t>
      </w:r>
      <w:r>
        <w:rPr>
          <w:sz w:val="28"/>
        </w:rPr>
        <w:t>give</w:t>
      </w:r>
      <w:r>
        <w:rPr>
          <w:spacing w:val="18"/>
          <w:sz w:val="28"/>
        </w:rPr>
        <w:t xml:space="preserve"> </w:t>
      </w:r>
      <w:r>
        <w:rPr>
          <w:sz w:val="28"/>
        </w:rPr>
        <w:t>and</w:t>
      </w:r>
      <w:r>
        <w:rPr>
          <w:spacing w:val="-5"/>
          <w:sz w:val="28"/>
        </w:rPr>
        <w:t xml:space="preserve"> </w:t>
      </w:r>
      <w:r>
        <w:rPr>
          <w:sz w:val="28"/>
        </w:rPr>
        <w:t>receive</w:t>
      </w:r>
      <w:r>
        <w:rPr>
          <w:spacing w:val="7"/>
          <w:sz w:val="28"/>
        </w:rPr>
        <w:t xml:space="preserve"> </w:t>
      </w:r>
      <w:r>
        <w:rPr>
          <w:sz w:val="28"/>
        </w:rPr>
        <w:t>clear</w:t>
      </w:r>
      <w:r>
        <w:rPr>
          <w:spacing w:val="-5"/>
          <w:sz w:val="28"/>
        </w:rPr>
        <w:t xml:space="preserve"> </w:t>
      </w:r>
      <w:r>
        <w:rPr>
          <w:sz w:val="28"/>
        </w:rPr>
        <w:t>instructions.</w:t>
      </w:r>
    </w:p>
    <w:p w14:paraId="6D45B581" w14:textId="77777777" w:rsidR="00E35EBB" w:rsidRDefault="00E35EBB" w:rsidP="00E35EBB">
      <w:pPr>
        <w:spacing w:before="178" w:line="271" w:lineRule="auto"/>
        <w:ind w:left="276" w:right="769" w:hanging="10"/>
        <w:jc w:val="both"/>
        <w:rPr>
          <w:sz w:val="28"/>
        </w:rPr>
      </w:pPr>
      <w:r>
        <w:rPr>
          <w:b/>
          <w:sz w:val="28"/>
        </w:rPr>
        <w:t>PO</w:t>
      </w:r>
      <w:r>
        <w:rPr>
          <w:b/>
          <w:spacing w:val="1"/>
          <w:sz w:val="28"/>
        </w:rPr>
        <w:t xml:space="preserve"> </w:t>
      </w:r>
      <w:r>
        <w:rPr>
          <w:b/>
          <w:sz w:val="28"/>
        </w:rPr>
        <w:t>11:</w:t>
      </w:r>
      <w:r>
        <w:rPr>
          <w:b/>
          <w:spacing w:val="1"/>
          <w:sz w:val="28"/>
        </w:rPr>
        <w:t xml:space="preserve"> </w:t>
      </w:r>
      <w:r>
        <w:rPr>
          <w:b/>
          <w:sz w:val="28"/>
        </w:rPr>
        <w:t>Project</w:t>
      </w:r>
      <w:r>
        <w:rPr>
          <w:b/>
          <w:spacing w:val="1"/>
          <w:sz w:val="28"/>
        </w:rPr>
        <w:t xml:space="preserve"> </w:t>
      </w:r>
      <w:r>
        <w:rPr>
          <w:b/>
          <w:sz w:val="28"/>
        </w:rPr>
        <w:t>management</w:t>
      </w:r>
      <w:r>
        <w:rPr>
          <w:b/>
          <w:spacing w:val="1"/>
          <w:sz w:val="28"/>
        </w:rPr>
        <w:t xml:space="preserve"> </w:t>
      </w:r>
      <w:r>
        <w:rPr>
          <w:b/>
          <w:sz w:val="28"/>
        </w:rPr>
        <w:t>and</w:t>
      </w:r>
      <w:r>
        <w:rPr>
          <w:b/>
          <w:spacing w:val="1"/>
          <w:sz w:val="28"/>
        </w:rPr>
        <w:t xml:space="preserve"> </w:t>
      </w:r>
      <w:r>
        <w:rPr>
          <w:b/>
          <w:sz w:val="28"/>
        </w:rPr>
        <w:t>finance:</w:t>
      </w:r>
      <w:r>
        <w:rPr>
          <w:b/>
          <w:spacing w:val="1"/>
          <w:sz w:val="28"/>
        </w:rPr>
        <w:t xml:space="preserve"> </w:t>
      </w:r>
      <w:r>
        <w:rPr>
          <w:sz w:val="28"/>
        </w:rPr>
        <w:t>Demonstrate</w:t>
      </w:r>
      <w:r>
        <w:rPr>
          <w:spacing w:val="1"/>
          <w:sz w:val="28"/>
        </w:rPr>
        <w:t xml:space="preserve"> </w:t>
      </w:r>
      <w:r>
        <w:rPr>
          <w:sz w:val="28"/>
        </w:rPr>
        <w:t>knowledge</w:t>
      </w:r>
      <w:r>
        <w:rPr>
          <w:spacing w:val="1"/>
          <w:sz w:val="28"/>
        </w:rPr>
        <w:t xml:space="preserve"> </w:t>
      </w:r>
      <w:r>
        <w:rPr>
          <w:sz w:val="28"/>
        </w:rPr>
        <w:t>and</w:t>
      </w:r>
      <w:r>
        <w:rPr>
          <w:spacing w:val="1"/>
          <w:sz w:val="28"/>
        </w:rPr>
        <w:t xml:space="preserve"> </w:t>
      </w:r>
      <w:r>
        <w:rPr>
          <w:sz w:val="28"/>
        </w:rPr>
        <w:t>understanding of the engineering and management principles and apply these to</w:t>
      </w:r>
      <w:r>
        <w:rPr>
          <w:spacing w:val="1"/>
          <w:sz w:val="28"/>
        </w:rPr>
        <w:t xml:space="preserve"> </w:t>
      </w:r>
      <w:r>
        <w:rPr>
          <w:sz w:val="28"/>
        </w:rPr>
        <w:t>one’s own work, as a member and leader in a team, to manage projects and in</w:t>
      </w:r>
      <w:r>
        <w:rPr>
          <w:spacing w:val="1"/>
          <w:sz w:val="28"/>
        </w:rPr>
        <w:t xml:space="preserve"> </w:t>
      </w:r>
      <w:r>
        <w:rPr>
          <w:sz w:val="28"/>
        </w:rPr>
        <w:t>multidisciplinary</w:t>
      </w:r>
      <w:r>
        <w:rPr>
          <w:spacing w:val="17"/>
          <w:sz w:val="28"/>
        </w:rPr>
        <w:t xml:space="preserve"> </w:t>
      </w:r>
      <w:r>
        <w:rPr>
          <w:sz w:val="28"/>
        </w:rPr>
        <w:t>environments.</w:t>
      </w:r>
    </w:p>
    <w:p w14:paraId="2650FD6B" w14:textId="77777777" w:rsidR="00E35EBB" w:rsidRDefault="00E35EBB" w:rsidP="00E35EBB">
      <w:pPr>
        <w:spacing w:before="206" w:line="271" w:lineRule="auto"/>
        <w:ind w:left="276" w:right="761" w:hanging="10"/>
        <w:jc w:val="both"/>
        <w:rPr>
          <w:sz w:val="28"/>
        </w:rPr>
      </w:pPr>
      <w:r>
        <w:rPr>
          <w:b/>
          <w:sz w:val="28"/>
        </w:rPr>
        <w:lastRenderedPageBreak/>
        <w:t xml:space="preserve">PO 12: Life-long learning: </w:t>
      </w:r>
      <w:r>
        <w:rPr>
          <w:sz w:val="28"/>
        </w:rPr>
        <w:t>Recognize the need for and have the preparation and</w:t>
      </w:r>
      <w:r>
        <w:rPr>
          <w:spacing w:val="-67"/>
          <w:sz w:val="28"/>
        </w:rPr>
        <w:t xml:space="preserve"> </w:t>
      </w:r>
      <w:r>
        <w:rPr>
          <w:sz w:val="28"/>
        </w:rPr>
        <w:t>ability to engage in independent and life-long learning in the broadest context of</w:t>
      </w:r>
      <w:r>
        <w:rPr>
          <w:spacing w:val="1"/>
          <w:sz w:val="28"/>
        </w:rPr>
        <w:t xml:space="preserve"> </w:t>
      </w:r>
      <w:r>
        <w:rPr>
          <w:sz w:val="28"/>
        </w:rPr>
        <w:t>technological</w:t>
      </w:r>
      <w:r>
        <w:rPr>
          <w:spacing w:val="11"/>
          <w:sz w:val="28"/>
        </w:rPr>
        <w:t xml:space="preserve"> </w:t>
      </w:r>
      <w:r>
        <w:rPr>
          <w:sz w:val="28"/>
        </w:rPr>
        <w:t>change.</w:t>
      </w:r>
    </w:p>
    <w:p w14:paraId="0C16A68D" w14:textId="77777777" w:rsidR="00E35EBB" w:rsidRPr="00561889" w:rsidRDefault="00E35EBB" w:rsidP="00E35EBB">
      <w:pPr>
        <w:pStyle w:val="Heading2"/>
        <w:spacing w:before="214"/>
        <w:ind w:left="271"/>
        <w:rPr>
          <w:b/>
          <w:bCs/>
          <w:color w:val="auto"/>
        </w:rPr>
      </w:pPr>
      <w:r w:rsidRPr="00561889">
        <w:rPr>
          <w:b/>
          <w:bCs/>
          <w:color w:val="auto"/>
          <w:spacing w:val="-1"/>
          <w:u w:val="thick"/>
        </w:rPr>
        <w:t>Program</w:t>
      </w:r>
      <w:r w:rsidRPr="00561889">
        <w:rPr>
          <w:b/>
          <w:bCs/>
          <w:color w:val="auto"/>
          <w:spacing w:val="-14"/>
          <w:u w:val="thick"/>
        </w:rPr>
        <w:t xml:space="preserve"> </w:t>
      </w:r>
      <w:r w:rsidRPr="00561889">
        <w:rPr>
          <w:b/>
          <w:bCs/>
          <w:color w:val="auto"/>
          <w:spacing w:val="-1"/>
          <w:u w:val="thick"/>
        </w:rPr>
        <w:t>Specific</w:t>
      </w:r>
      <w:r w:rsidRPr="00561889">
        <w:rPr>
          <w:b/>
          <w:bCs/>
          <w:color w:val="auto"/>
          <w:spacing w:val="-15"/>
          <w:u w:val="thick"/>
        </w:rPr>
        <w:t xml:space="preserve"> </w:t>
      </w:r>
      <w:r w:rsidRPr="00561889">
        <w:rPr>
          <w:b/>
          <w:bCs/>
          <w:color w:val="auto"/>
          <w:spacing w:val="-1"/>
          <w:u w:val="thick"/>
        </w:rPr>
        <w:t>Outcomes</w:t>
      </w:r>
      <w:r w:rsidRPr="00561889">
        <w:rPr>
          <w:b/>
          <w:bCs/>
          <w:color w:val="auto"/>
          <w:spacing w:val="4"/>
          <w:u w:val="thick"/>
        </w:rPr>
        <w:t xml:space="preserve"> </w:t>
      </w:r>
      <w:r w:rsidRPr="00561889">
        <w:rPr>
          <w:b/>
          <w:bCs/>
          <w:color w:val="auto"/>
          <w:spacing w:val="-1"/>
          <w:u w:val="thick"/>
        </w:rPr>
        <w:t>(PSOs):</w:t>
      </w:r>
    </w:p>
    <w:p w14:paraId="5C0016EF" w14:textId="77777777" w:rsidR="00E35EBB" w:rsidRDefault="00E35EBB" w:rsidP="00E35EBB">
      <w:pPr>
        <w:spacing w:before="221" w:line="271" w:lineRule="auto"/>
        <w:ind w:left="276" w:right="767" w:hanging="10"/>
        <w:jc w:val="both"/>
        <w:rPr>
          <w:sz w:val="28"/>
        </w:rPr>
      </w:pPr>
      <w:r>
        <w:rPr>
          <w:b/>
          <w:sz w:val="28"/>
        </w:rPr>
        <w:t xml:space="preserve">PSO1: </w:t>
      </w:r>
      <w:r>
        <w:rPr>
          <w:sz w:val="28"/>
        </w:rPr>
        <w:t>Applying knowledge in various areas, like Electronics, Communications,</w:t>
      </w:r>
      <w:r>
        <w:rPr>
          <w:spacing w:val="1"/>
          <w:sz w:val="28"/>
        </w:rPr>
        <w:t xml:space="preserve"> </w:t>
      </w:r>
      <w:r>
        <w:rPr>
          <w:sz w:val="28"/>
        </w:rPr>
        <w:t>Signal</w:t>
      </w:r>
      <w:r>
        <w:rPr>
          <w:spacing w:val="1"/>
          <w:sz w:val="28"/>
        </w:rPr>
        <w:t xml:space="preserve"> </w:t>
      </w:r>
      <w:r>
        <w:rPr>
          <w:sz w:val="28"/>
        </w:rPr>
        <w:t>processing,</w:t>
      </w:r>
      <w:r>
        <w:rPr>
          <w:spacing w:val="1"/>
          <w:sz w:val="28"/>
        </w:rPr>
        <w:t xml:space="preserve"> </w:t>
      </w:r>
      <w:r>
        <w:rPr>
          <w:sz w:val="28"/>
        </w:rPr>
        <w:t>VLSI,</w:t>
      </w:r>
      <w:r>
        <w:rPr>
          <w:spacing w:val="1"/>
          <w:sz w:val="28"/>
        </w:rPr>
        <w:t xml:space="preserve"> </w:t>
      </w:r>
      <w:r>
        <w:rPr>
          <w:sz w:val="28"/>
        </w:rPr>
        <w:t>Embedded</w:t>
      </w:r>
      <w:r>
        <w:rPr>
          <w:spacing w:val="1"/>
          <w:sz w:val="28"/>
        </w:rPr>
        <w:t xml:space="preserve"> </w:t>
      </w:r>
      <w:r>
        <w:rPr>
          <w:sz w:val="28"/>
        </w:rPr>
        <w:t>systems</w:t>
      </w:r>
      <w:r>
        <w:rPr>
          <w:spacing w:val="1"/>
          <w:sz w:val="28"/>
        </w:rPr>
        <w:t xml:space="preserve"> </w:t>
      </w:r>
      <w:r>
        <w:rPr>
          <w:sz w:val="28"/>
        </w:rPr>
        <w:t>etc.,</w:t>
      </w:r>
      <w:r>
        <w:rPr>
          <w:spacing w:val="1"/>
          <w:sz w:val="28"/>
        </w:rPr>
        <w:t xml:space="preserve"> </w:t>
      </w:r>
      <w:r>
        <w:rPr>
          <w:sz w:val="28"/>
        </w:rPr>
        <w:t>in</w:t>
      </w:r>
      <w:r>
        <w:rPr>
          <w:spacing w:val="1"/>
          <w:sz w:val="28"/>
        </w:rPr>
        <w:t xml:space="preserve"> </w:t>
      </w:r>
      <w:r>
        <w:rPr>
          <w:sz w:val="28"/>
        </w:rPr>
        <w:t>the</w:t>
      </w:r>
      <w:r>
        <w:rPr>
          <w:spacing w:val="1"/>
          <w:sz w:val="28"/>
        </w:rPr>
        <w:t xml:space="preserve"> </w:t>
      </w:r>
      <w:r>
        <w:rPr>
          <w:sz w:val="28"/>
        </w:rPr>
        <w:t>design</w:t>
      </w:r>
      <w:r>
        <w:rPr>
          <w:spacing w:val="1"/>
          <w:sz w:val="28"/>
        </w:rPr>
        <w:t xml:space="preserve"> </w:t>
      </w:r>
      <w:r>
        <w:rPr>
          <w:sz w:val="28"/>
        </w:rPr>
        <w:t>and</w:t>
      </w:r>
      <w:r>
        <w:rPr>
          <w:spacing w:val="1"/>
          <w:sz w:val="28"/>
        </w:rPr>
        <w:t xml:space="preserve"> </w:t>
      </w:r>
      <w:r>
        <w:rPr>
          <w:sz w:val="28"/>
        </w:rPr>
        <w:t>implementation</w:t>
      </w:r>
      <w:r>
        <w:rPr>
          <w:spacing w:val="16"/>
          <w:sz w:val="28"/>
        </w:rPr>
        <w:t xml:space="preserve"> </w:t>
      </w:r>
      <w:r>
        <w:rPr>
          <w:sz w:val="28"/>
        </w:rPr>
        <w:t>of</w:t>
      </w:r>
      <w:r>
        <w:rPr>
          <w:spacing w:val="-7"/>
          <w:sz w:val="28"/>
        </w:rPr>
        <w:t xml:space="preserve"> </w:t>
      </w:r>
      <w:r>
        <w:rPr>
          <w:sz w:val="28"/>
        </w:rPr>
        <w:t>Engineering</w:t>
      </w:r>
      <w:r>
        <w:rPr>
          <w:spacing w:val="19"/>
          <w:sz w:val="28"/>
        </w:rPr>
        <w:t xml:space="preserve"> </w:t>
      </w:r>
      <w:r>
        <w:rPr>
          <w:sz w:val="28"/>
        </w:rPr>
        <w:t>application.</w:t>
      </w:r>
    </w:p>
    <w:p w14:paraId="2D1C4002" w14:textId="57993250" w:rsidR="00447867" w:rsidRPr="00561889" w:rsidRDefault="00E35EBB" w:rsidP="00561889">
      <w:pPr>
        <w:spacing w:before="205" w:line="273" w:lineRule="auto"/>
        <w:ind w:left="276" w:right="771" w:hanging="10"/>
        <w:jc w:val="both"/>
        <w:rPr>
          <w:spacing w:val="1"/>
          <w:sz w:val="28"/>
        </w:rPr>
        <w:sectPr w:rsidR="00447867" w:rsidRPr="00561889" w:rsidSect="00B6457E">
          <w:pgSz w:w="12240" w:h="15840"/>
          <w:pgMar w:top="740" w:right="620" w:bottom="280" w:left="800" w:header="720" w:footer="720" w:gutter="0"/>
          <w:pgBorders w:offsetFrom="page">
            <w:top w:val="thickThinMediumGap" w:sz="12" w:space="24" w:color="auto"/>
            <w:left w:val="thickThinMediumGap" w:sz="12" w:space="24" w:color="auto"/>
            <w:bottom w:val="thinThickMediumGap" w:sz="12" w:space="24" w:color="auto"/>
            <w:right w:val="thinThickMediumGap" w:sz="12" w:space="24" w:color="auto"/>
          </w:pgBorders>
          <w:cols w:space="720"/>
        </w:sectPr>
      </w:pPr>
      <w:r>
        <w:rPr>
          <w:b/>
          <w:sz w:val="28"/>
        </w:rPr>
        <w:t>PSO2:</w:t>
      </w:r>
      <w:r>
        <w:rPr>
          <w:b/>
          <w:spacing w:val="1"/>
          <w:sz w:val="28"/>
        </w:rPr>
        <w:t xml:space="preserve"> </w:t>
      </w:r>
      <w:r>
        <w:rPr>
          <w:sz w:val="28"/>
        </w:rPr>
        <w:t>Able</w:t>
      </w:r>
      <w:r>
        <w:rPr>
          <w:spacing w:val="1"/>
          <w:sz w:val="28"/>
        </w:rPr>
        <w:t xml:space="preserve"> </w:t>
      </w:r>
      <w:r>
        <w:rPr>
          <w:sz w:val="28"/>
        </w:rPr>
        <w:t>to</w:t>
      </w:r>
      <w:r>
        <w:rPr>
          <w:spacing w:val="1"/>
          <w:sz w:val="28"/>
        </w:rPr>
        <w:t xml:space="preserve"> </w:t>
      </w:r>
      <w:r>
        <w:rPr>
          <w:sz w:val="28"/>
        </w:rPr>
        <w:t>solve</w:t>
      </w:r>
      <w:r>
        <w:rPr>
          <w:spacing w:val="1"/>
          <w:sz w:val="28"/>
        </w:rPr>
        <w:t xml:space="preserve"> </w:t>
      </w:r>
      <w:r>
        <w:rPr>
          <w:sz w:val="28"/>
        </w:rPr>
        <w:t>complex</w:t>
      </w:r>
      <w:r>
        <w:rPr>
          <w:spacing w:val="1"/>
          <w:sz w:val="28"/>
        </w:rPr>
        <w:t xml:space="preserve"> </w:t>
      </w:r>
      <w:r>
        <w:rPr>
          <w:sz w:val="28"/>
        </w:rPr>
        <w:t>problems</w:t>
      </w:r>
      <w:r>
        <w:rPr>
          <w:spacing w:val="1"/>
          <w:sz w:val="28"/>
        </w:rPr>
        <w:t xml:space="preserve"> </w:t>
      </w:r>
      <w:r>
        <w:rPr>
          <w:sz w:val="28"/>
        </w:rPr>
        <w:t>in</w:t>
      </w:r>
      <w:r>
        <w:rPr>
          <w:spacing w:val="1"/>
          <w:sz w:val="28"/>
        </w:rPr>
        <w:t xml:space="preserve"> </w:t>
      </w:r>
      <w:r>
        <w:rPr>
          <w:sz w:val="28"/>
        </w:rPr>
        <w:t>Electronics</w:t>
      </w:r>
      <w:r>
        <w:rPr>
          <w:spacing w:val="1"/>
          <w:sz w:val="28"/>
        </w:rPr>
        <w:t xml:space="preserve"> </w:t>
      </w:r>
      <w:r>
        <w:rPr>
          <w:sz w:val="28"/>
        </w:rPr>
        <w:t>and</w:t>
      </w:r>
      <w:r>
        <w:rPr>
          <w:spacing w:val="1"/>
          <w:sz w:val="28"/>
        </w:rPr>
        <w:t xml:space="preserve"> </w:t>
      </w:r>
      <w:r>
        <w:rPr>
          <w:sz w:val="28"/>
        </w:rPr>
        <w:t>Communication</w:t>
      </w:r>
      <w:r>
        <w:rPr>
          <w:spacing w:val="-67"/>
          <w:sz w:val="28"/>
        </w:rPr>
        <w:t xml:space="preserve"> </w:t>
      </w:r>
      <w:r>
        <w:rPr>
          <w:sz w:val="28"/>
        </w:rPr>
        <w:t>Engineering with analytical and managerial skills either independently or in team</w:t>
      </w:r>
      <w:r>
        <w:rPr>
          <w:spacing w:val="-67"/>
          <w:sz w:val="28"/>
        </w:rPr>
        <w:t xml:space="preserve"> </w:t>
      </w:r>
      <w:r>
        <w:rPr>
          <w:sz w:val="28"/>
        </w:rPr>
        <w:t>using</w:t>
      </w:r>
      <w:r>
        <w:rPr>
          <w:spacing w:val="1"/>
          <w:sz w:val="28"/>
        </w:rPr>
        <w:t xml:space="preserve"> </w:t>
      </w:r>
      <w:r>
        <w:rPr>
          <w:sz w:val="28"/>
        </w:rPr>
        <w:t>latest</w:t>
      </w:r>
      <w:r>
        <w:rPr>
          <w:spacing w:val="1"/>
          <w:sz w:val="28"/>
        </w:rPr>
        <w:t xml:space="preserve"> </w:t>
      </w:r>
      <w:r>
        <w:rPr>
          <w:sz w:val="28"/>
        </w:rPr>
        <w:t>hardware</w:t>
      </w:r>
      <w:r>
        <w:rPr>
          <w:spacing w:val="1"/>
          <w:sz w:val="28"/>
        </w:rPr>
        <w:t xml:space="preserve"> </w:t>
      </w:r>
      <w:r>
        <w:rPr>
          <w:sz w:val="28"/>
        </w:rPr>
        <w:t>and</w:t>
      </w:r>
      <w:r>
        <w:rPr>
          <w:spacing w:val="1"/>
          <w:sz w:val="28"/>
        </w:rPr>
        <w:t xml:space="preserve"> </w:t>
      </w:r>
      <w:r>
        <w:rPr>
          <w:sz w:val="28"/>
        </w:rPr>
        <w:t>software</w:t>
      </w:r>
      <w:r>
        <w:rPr>
          <w:spacing w:val="1"/>
          <w:sz w:val="28"/>
        </w:rPr>
        <w:t xml:space="preserve"> </w:t>
      </w:r>
      <w:r>
        <w:rPr>
          <w:sz w:val="28"/>
        </w:rPr>
        <w:t>tools</w:t>
      </w:r>
      <w:r>
        <w:rPr>
          <w:spacing w:val="1"/>
          <w:sz w:val="28"/>
        </w:rPr>
        <w:t xml:space="preserve"> </w:t>
      </w:r>
      <w:r>
        <w:rPr>
          <w:sz w:val="28"/>
        </w:rPr>
        <w:t>to</w:t>
      </w:r>
      <w:r>
        <w:rPr>
          <w:spacing w:val="1"/>
          <w:sz w:val="28"/>
        </w:rPr>
        <w:t xml:space="preserve"> </w:t>
      </w:r>
      <w:r>
        <w:rPr>
          <w:sz w:val="28"/>
        </w:rPr>
        <w:t>fulfil</w:t>
      </w:r>
      <w:r>
        <w:rPr>
          <w:spacing w:val="1"/>
          <w:sz w:val="28"/>
        </w:rPr>
        <w:t xml:space="preserve"> </w:t>
      </w:r>
      <w:r>
        <w:rPr>
          <w:sz w:val="28"/>
        </w:rPr>
        <w:t>the</w:t>
      </w:r>
      <w:r>
        <w:rPr>
          <w:spacing w:val="1"/>
          <w:sz w:val="28"/>
        </w:rPr>
        <w:t xml:space="preserve"> </w:t>
      </w:r>
      <w:r>
        <w:rPr>
          <w:sz w:val="28"/>
        </w:rPr>
        <w:t xml:space="preserve">industrial </w:t>
      </w:r>
      <w:proofErr w:type="gramStart"/>
      <w:r>
        <w:rPr>
          <w:sz w:val="28"/>
        </w:rPr>
        <w:t>expectations</w:t>
      </w:r>
      <w:r>
        <w:rPr>
          <w:spacing w:val="1"/>
          <w:sz w:val="28"/>
        </w:rPr>
        <w:t xml:space="preserve"> </w:t>
      </w:r>
      <w:r w:rsidR="00561889">
        <w:rPr>
          <w:spacing w:val="1"/>
          <w:sz w:val="28"/>
        </w:rPr>
        <w:t>.</w:t>
      </w:r>
      <w:proofErr w:type="gramEnd"/>
    </w:p>
    <w:p w14:paraId="2FD06106" w14:textId="77777777" w:rsidR="00447867" w:rsidRDefault="00000000" w:rsidP="002C2A15">
      <w:pPr>
        <w:spacing w:before="1" w:line="360" w:lineRule="auto"/>
        <w:ind w:left="192" w:right="284" w:firstLine="720"/>
        <w:jc w:val="both"/>
        <w:rPr>
          <w:sz w:val="26"/>
        </w:rPr>
      </w:pPr>
      <w:r>
        <w:rPr>
          <w:sz w:val="26"/>
        </w:rPr>
        <w:lastRenderedPageBreak/>
        <w:t>.</w:t>
      </w:r>
    </w:p>
    <w:p w14:paraId="6826E3EA" w14:textId="77777777" w:rsidR="00447867" w:rsidRDefault="00000000" w:rsidP="00A74063">
      <w:pPr>
        <w:pStyle w:val="Heading1"/>
        <w:spacing w:before="66"/>
        <w:ind w:left="109" w:right="202"/>
        <w:jc w:val="center"/>
      </w:pPr>
      <w:r>
        <w:t>TABLE</w:t>
      </w:r>
      <w:r>
        <w:rPr>
          <w:spacing w:val="-2"/>
        </w:rPr>
        <w:t xml:space="preserve"> </w:t>
      </w:r>
      <w:r>
        <w:t>OF</w:t>
      </w:r>
      <w:r>
        <w:rPr>
          <w:spacing w:val="-2"/>
        </w:rPr>
        <w:t xml:space="preserve"> </w:t>
      </w:r>
      <w:r>
        <w:t>CONTENTS</w:t>
      </w:r>
    </w:p>
    <w:tbl>
      <w:tblPr>
        <w:tblW w:w="9894" w:type="dxa"/>
        <w:tblInd w:w="181" w:type="dxa"/>
        <w:tblLayout w:type="fixed"/>
        <w:tblCellMar>
          <w:left w:w="0" w:type="dxa"/>
          <w:right w:w="0" w:type="dxa"/>
        </w:tblCellMar>
        <w:tblLook w:val="04A0" w:firstRow="1" w:lastRow="0" w:firstColumn="1" w:lastColumn="0" w:noHBand="0" w:noVBand="1"/>
      </w:tblPr>
      <w:tblGrid>
        <w:gridCol w:w="1946"/>
        <w:gridCol w:w="5597"/>
        <w:gridCol w:w="2351"/>
      </w:tblGrid>
      <w:tr w:rsidR="00447867" w14:paraId="52EDC3E1" w14:textId="77777777" w:rsidTr="00561889">
        <w:trPr>
          <w:trHeight w:val="709"/>
        </w:trPr>
        <w:tc>
          <w:tcPr>
            <w:tcW w:w="1946" w:type="dxa"/>
          </w:tcPr>
          <w:p w14:paraId="370285D0" w14:textId="77777777" w:rsidR="00447867" w:rsidRDefault="00000000" w:rsidP="00561889">
            <w:pPr>
              <w:pStyle w:val="TableParagraph"/>
              <w:spacing w:line="310" w:lineRule="exact"/>
              <w:ind w:left="179" w:right="126"/>
              <w:jc w:val="center"/>
              <w:rPr>
                <w:b/>
                <w:sz w:val="28"/>
              </w:rPr>
            </w:pPr>
            <w:r>
              <w:rPr>
                <w:b/>
                <w:sz w:val="28"/>
              </w:rPr>
              <w:t>CHAPTER</w:t>
            </w:r>
          </w:p>
          <w:p w14:paraId="76D4556D" w14:textId="333704AB" w:rsidR="00447867" w:rsidRDefault="00000000" w:rsidP="00561889">
            <w:pPr>
              <w:pStyle w:val="TableParagraph"/>
              <w:spacing w:before="49"/>
              <w:ind w:left="178" w:right="126"/>
              <w:jc w:val="center"/>
              <w:rPr>
                <w:b/>
                <w:sz w:val="28"/>
              </w:rPr>
            </w:pPr>
            <w:r>
              <w:rPr>
                <w:b/>
                <w:sz w:val="28"/>
              </w:rPr>
              <w:t>NO</w:t>
            </w:r>
            <w:r w:rsidR="00561889">
              <w:rPr>
                <w:b/>
                <w:sz w:val="28"/>
              </w:rPr>
              <w:t>.</w:t>
            </w:r>
          </w:p>
        </w:tc>
        <w:tc>
          <w:tcPr>
            <w:tcW w:w="5597" w:type="dxa"/>
          </w:tcPr>
          <w:p w14:paraId="469C0E3E" w14:textId="77777777" w:rsidR="00447867" w:rsidRDefault="00000000" w:rsidP="0019722B">
            <w:pPr>
              <w:pStyle w:val="TableParagraph"/>
              <w:spacing w:before="172"/>
              <w:ind w:right="2096"/>
              <w:jc w:val="center"/>
              <w:rPr>
                <w:b/>
                <w:sz w:val="28"/>
              </w:rPr>
            </w:pPr>
            <w:r>
              <w:rPr>
                <w:b/>
                <w:sz w:val="28"/>
              </w:rPr>
              <w:t>TITLE</w:t>
            </w:r>
          </w:p>
        </w:tc>
        <w:tc>
          <w:tcPr>
            <w:tcW w:w="2351" w:type="dxa"/>
          </w:tcPr>
          <w:p w14:paraId="6BDB30D8" w14:textId="60BAE9C3" w:rsidR="00447867" w:rsidRDefault="00000000" w:rsidP="00561889">
            <w:pPr>
              <w:pStyle w:val="TableParagraph"/>
              <w:spacing w:before="172"/>
              <w:ind w:right="181"/>
              <w:rPr>
                <w:b/>
                <w:sz w:val="28"/>
              </w:rPr>
            </w:pPr>
            <w:r>
              <w:rPr>
                <w:b/>
                <w:sz w:val="28"/>
              </w:rPr>
              <w:t>PAGE</w:t>
            </w:r>
            <w:r>
              <w:rPr>
                <w:b/>
                <w:spacing w:val="-2"/>
                <w:sz w:val="28"/>
              </w:rPr>
              <w:t xml:space="preserve"> </w:t>
            </w:r>
            <w:r>
              <w:rPr>
                <w:b/>
                <w:sz w:val="28"/>
              </w:rPr>
              <w:t>NO</w:t>
            </w:r>
            <w:r w:rsidR="00561889">
              <w:rPr>
                <w:b/>
                <w:sz w:val="28"/>
              </w:rPr>
              <w:t>.</w:t>
            </w:r>
          </w:p>
        </w:tc>
      </w:tr>
      <w:tr w:rsidR="00447867" w14:paraId="16F46831" w14:textId="77777777" w:rsidTr="00561889">
        <w:trPr>
          <w:trHeight w:val="426"/>
        </w:trPr>
        <w:tc>
          <w:tcPr>
            <w:tcW w:w="1946" w:type="dxa"/>
          </w:tcPr>
          <w:p w14:paraId="068080DC" w14:textId="77777777" w:rsidR="00447867" w:rsidRDefault="00447867" w:rsidP="00561889">
            <w:pPr>
              <w:pStyle w:val="TableParagraph"/>
              <w:jc w:val="center"/>
              <w:rPr>
                <w:sz w:val="26"/>
              </w:rPr>
            </w:pPr>
          </w:p>
        </w:tc>
        <w:tc>
          <w:tcPr>
            <w:tcW w:w="5597" w:type="dxa"/>
          </w:tcPr>
          <w:p w14:paraId="0ADC1D8A" w14:textId="77777777" w:rsidR="00447867" w:rsidRDefault="00000000" w:rsidP="002C2A15">
            <w:pPr>
              <w:pStyle w:val="TableParagraph"/>
              <w:spacing w:before="17"/>
              <w:ind w:left="146"/>
              <w:jc w:val="both"/>
              <w:rPr>
                <w:b/>
                <w:sz w:val="28"/>
              </w:rPr>
            </w:pPr>
            <w:r>
              <w:rPr>
                <w:b/>
                <w:sz w:val="28"/>
              </w:rPr>
              <w:t>ABSTRACT</w:t>
            </w:r>
          </w:p>
        </w:tc>
        <w:tc>
          <w:tcPr>
            <w:tcW w:w="2351" w:type="dxa"/>
          </w:tcPr>
          <w:p w14:paraId="3965F1A7" w14:textId="60CD0116" w:rsidR="00447867" w:rsidRDefault="00561889" w:rsidP="00561889">
            <w:pPr>
              <w:pStyle w:val="TableParagraph"/>
              <w:spacing w:before="17"/>
              <w:rPr>
                <w:sz w:val="28"/>
              </w:rPr>
            </w:pPr>
            <w:r>
              <w:rPr>
                <w:sz w:val="28"/>
              </w:rPr>
              <w:t xml:space="preserve">          </w:t>
            </w:r>
            <w:r w:rsidR="00000000">
              <w:rPr>
                <w:sz w:val="28"/>
              </w:rPr>
              <w:t>1</w:t>
            </w:r>
          </w:p>
        </w:tc>
      </w:tr>
      <w:tr w:rsidR="00447867" w14:paraId="009548B6" w14:textId="77777777" w:rsidTr="00561889">
        <w:trPr>
          <w:trHeight w:val="483"/>
        </w:trPr>
        <w:tc>
          <w:tcPr>
            <w:tcW w:w="1946" w:type="dxa"/>
          </w:tcPr>
          <w:p w14:paraId="394DCF15" w14:textId="77777777" w:rsidR="00447867" w:rsidRDefault="00447867" w:rsidP="00561889">
            <w:pPr>
              <w:pStyle w:val="TableParagraph"/>
              <w:jc w:val="center"/>
              <w:rPr>
                <w:sz w:val="26"/>
              </w:rPr>
            </w:pPr>
          </w:p>
        </w:tc>
        <w:tc>
          <w:tcPr>
            <w:tcW w:w="5597" w:type="dxa"/>
          </w:tcPr>
          <w:p w14:paraId="790E23B4" w14:textId="77777777" w:rsidR="00447867" w:rsidRDefault="00000000" w:rsidP="002C2A15">
            <w:pPr>
              <w:pStyle w:val="TableParagraph"/>
              <w:spacing w:before="75"/>
              <w:ind w:left="146"/>
              <w:jc w:val="both"/>
              <w:rPr>
                <w:b/>
                <w:sz w:val="28"/>
              </w:rPr>
            </w:pPr>
            <w:r>
              <w:rPr>
                <w:b/>
                <w:sz w:val="28"/>
              </w:rPr>
              <w:t>LIST</w:t>
            </w:r>
            <w:r>
              <w:rPr>
                <w:b/>
                <w:spacing w:val="-2"/>
                <w:sz w:val="28"/>
              </w:rPr>
              <w:t xml:space="preserve"> </w:t>
            </w:r>
            <w:r>
              <w:rPr>
                <w:b/>
                <w:sz w:val="28"/>
              </w:rPr>
              <w:t>OF</w:t>
            </w:r>
            <w:r>
              <w:rPr>
                <w:b/>
                <w:spacing w:val="-2"/>
                <w:sz w:val="28"/>
              </w:rPr>
              <w:t xml:space="preserve"> </w:t>
            </w:r>
            <w:r>
              <w:rPr>
                <w:b/>
                <w:sz w:val="28"/>
              </w:rPr>
              <w:t>FIGURES</w:t>
            </w:r>
          </w:p>
        </w:tc>
        <w:tc>
          <w:tcPr>
            <w:tcW w:w="2351" w:type="dxa"/>
          </w:tcPr>
          <w:p w14:paraId="2E7CB0BF" w14:textId="2B290C63" w:rsidR="00447867" w:rsidRDefault="00561889" w:rsidP="00561889">
            <w:pPr>
              <w:pStyle w:val="TableParagraph"/>
              <w:spacing w:before="75"/>
              <w:ind w:right="181"/>
              <w:rPr>
                <w:sz w:val="28"/>
              </w:rPr>
            </w:pPr>
            <w:r>
              <w:rPr>
                <w:sz w:val="28"/>
              </w:rPr>
              <w:t xml:space="preserve">          </w:t>
            </w:r>
            <w:r w:rsidR="00466687">
              <w:rPr>
                <w:sz w:val="28"/>
              </w:rPr>
              <w:t>2</w:t>
            </w:r>
          </w:p>
        </w:tc>
      </w:tr>
      <w:tr w:rsidR="00447867" w14:paraId="30F5FADC" w14:textId="77777777" w:rsidTr="00561889">
        <w:trPr>
          <w:trHeight w:val="482"/>
        </w:trPr>
        <w:tc>
          <w:tcPr>
            <w:tcW w:w="1946" w:type="dxa"/>
          </w:tcPr>
          <w:p w14:paraId="7A131FDE" w14:textId="77777777" w:rsidR="00447867" w:rsidRDefault="00447867" w:rsidP="00561889">
            <w:pPr>
              <w:pStyle w:val="TableParagraph"/>
              <w:jc w:val="center"/>
              <w:rPr>
                <w:sz w:val="26"/>
              </w:rPr>
            </w:pPr>
          </w:p>
        </w:tc>
        <w:tc>
          <w:tcPr>
            <w:tcW w:w="5597" w:type="dxa"/>
          </w:tcPr>
          <w:p w14:paraId="4ABA78DE" w14:textId="77777777" w:rsidR="00447867" w:rsidRDefault="00000000" w:rsidP="002C2A15">
            <w:pPr>
              <w:pStyle w:val="TableParagraph"/>
              <w:spacing w:before="74"/>
              <w:ind w:left="146"/>
              <w:jc w:val="both"/>
              <w:rPr>
                <w:b/>
                <w:sz w:val="28"/>
              </w:rPr>
            </w:pPr>
            <w:r>
              <w:rPr>
                <w:b/>
                <w:sz w:val="28"/>
              </w:rPr>
              <w:t>LIST</w:t>
            </w:r>
            <w:r>
              <w:rPr>
                <w:b/>
                <w:spacing w:val="-2"/>
                <w:sz w:val="28"/>
              </w:rPr>
              <w:t xml:space="preserve"> </w:t>
            </w:r>
            <w:r>
              <w:rPr>
                <w:b/>
                <w:sz w:val="28"/>
              </w:rPr>
              <w:t>OF</w:t>
            </w:r>
            <w:r>
              <w:rPr>
                <w:b/>
                <w:spacing w:val="-3"/>
                <w:sz w:val="28"/>
              </w:rPr>
              <w:t xml:space="preserve"> </w:t>
            </w:r>
            <w:r>
              <w:rPr>
                <w:b/>
                <w:sz w:val="28"/>
              </w:rPr>
              <w:t>ABBREVATIONS</w:t>
            </w:r>
          </w:p>
        </w:tc>
        <w:tc>
          <w:tcPr>
            <w:tcW w:w="2351" w:type="dxa"/>
          </w:tcPr>
          <w:p w14:paraId="6EBBAD58" w14:textId="68193C3E" w:rsidR="00447867" w:rsidRDefault="00561889" w:rsidP="00561889">
            <w:pPr>
              <w:pStyle w:val="TableParagraph"/>
              <w:spacing w:before="74"/>
              <w:ind w:right="181"/>
              <w:rPr>
                <w:sz w:val="28"/>
              </w:rPr>
            </w:pPr>
            <w:r>
              <w:rPr>
                <w:sz w:val="28"/>
              </w:rPr>
              <w:t xml:space="preserve">          </w:t>
            </w:r>
            <w:r w:rsidR="00466687">
              <w:rPr>
                <w:sz w:val="28"/>
              </w:rPr>
              <w:t>2</w:t>
            </w:r>
          </w:p>
        </w:tc>
      </w:tr>
      <w:tr w:rsidR="00447867" w14:paraId="0061D025" w14:textId="77777777" w:rsidTr="00561889">
        <w:trPr>
          <w:trHeight w:val="482"/>
        </w:trPr>
        <w:tc>
          <w:tcPr>
            <w:tcW w:w="1946" w:type="dxa"/>
          </w:tcPr>
          <w:p w14:paraId="67A5A75B" w14:textId="77777777" w:rsidR="00447867" w:rsidRDefault="00000000" w:rsidP="00561889">
            <w:pPr>
              <w:pStyle w:val="TableParagraph"/>
              <w:spacing w:before="74"/>
              <w:ind w:left="54"/>
              <w:jc w:val="center"/>
              <w:rPr>
                <w:b/>
                <w:sz w:val="28"/>
              </w:rPr>
            </w:pPr>
            <w:r>
              <w:rPr>
                <w:b/>
                <w:w w:val="99"/>
                <w:sz w:val="28"/>
              </w:rPr>
              <w:t>1</w:t>
            </w:r>
          </w:p>
        </w:tc>
        <w:tc>
          <w:tcPr>
            <w:tcW w:w="5597" w:type="dxa"/>
          </w:tcPr>
          <w:p w14:paraId="59123B4E" w14:textId="77777777" w:rsidR="00447867" w:rsidRDefault="00000000" w:rsidP="002C2A15">
            <w:pPr>
              <w:pStyle w:val="TableParagraph"/>
              <w:spacing w:before="74"/>
              <w:ind w:left="146"/>
              <w:jc w:val="both"/>
              <w:rPr>
                <w:b/>
                <w:sz w:val="28"/>
              </w:rPr>
            </w:pPr>
            <w:r>
              <w:rPr>
                <w:b/>
                <w:sz w:val="28"/>
              </w:rPr>
              <w:t>INTRODUCTION</w:t>
            </w:r>
          </w:p>
        </w:tc>
        <w:tc>
          <w:tcPr>
            <w:tcW w:w="2351" w:type="dxa"/>
          </w:tcPr>
          <w:p w14:paraId="2B79F2BC" w14:textId="77777777" w:rsidR="00447867" w:rsidRDefault="00000000" w:rsidP="00561889">
            <w:pPr>
              <w:pStyle w:val="TableParagraph"/>
              <w:spacing w:before="74"/>
              <w:ind w:left="684"/>
              <w:rPr>
                <w:sz w:val="28"/>
              </w:rPr>
            </w:pPr>
            <w:r>
              <w:rPr>
                <w:sz w:val="28"/>
              </w:rPr>
              <w:t>3</w:t>
            </w:r>
          </w:p>
        </w:tc>
      </w:tr>
      <w:tr w:rsidR="00447867" w14:paraId="29A81CE2" w14:textId="77777777" w:rsidTr="00561889">
        <w:trPr>
          <w:trHeight w:val="482"/>
        </w:trPr>
        <w:tc>
          <w:tcPr>
            <w:tcW w:w="1946" w:type="dxa"/>
          </w:tcPr>
          <w:p w14:paraId="437AD79C" w14:textId="77777777" w:rsidR="00447867" w:rsidRDefault="00447867" w:rsidP="00561889">
            <w:pPr>
              <w:pStyle w:val="TableParagraph"/>
              <w:jc w:val="center"/>
              <w:rPr>
                <w:sz w:val="26"/>
              </w:rPr>
            </w:pPr>
          </w:p>
        </w:tc>
        <w:tc>
          <w:tcPr>
            <w:tcW w:w="5597" w:type="dxa"/>
          </w:tcPr>
          <w:p w14:paraId="5AAE500B" w14:textId="77777777" w:rsidR="00447867" w:rsidRDefault="00000000" w:rsidP="002C2A15">
            <w:pPr>
              <w:pStyle w:val="TableParagraph"/>
              <w:spacing w:before="74"/>
              <w:ind w:left="495"/>
              <w:jc w:val="both"/>
              <w:rPr>
                <w:sz w:val="28"/>
              </w:rPr>
            </w:pPr>
            <w:r>
              <w:rPr>
                <w:sz w:val="28"/>
              </w:rPr>
              <w:t>1.1</w:t>
            </w:r>
            <w:r>
              <w:rPr>
                <w:spacing w:val="-1"/>
                <w:sz w:val="28"/>
              </w:rPr>
              <w:t xml:space="preserve"> </w:t>
            </w:r>
            <w:r>
              <w:rPr>
                <w:sz w:val="28"/>
              </w:rPr>
              <w:t>Introduction</w:t>
            </w:r>
          </w:p>
        </w:tc>
        <w:tc>
          <w:tcPr>
            <w:tcW w:w="2351" w:type="dxa"/>
          </w:tcPr>
          <w:p w14:paraId="6C418C16" w14:textId="77777777" w:rsidR="00447867" w:rsidRDefault="00000000" w:rsidP="00561889">
            <w:pPr>
              <w:pStyle w:val="TableParagraph"/>
              <w:spacing w:before="74"/>
              <w:ind w:left="684"/>
              <w:rPr>
                <w:sz w:val="28"/>
              </w:rPr>
            </w:pPr>
            <w:r>
              <w:rPr>
                <w:sz w:val="28"/>
              </w:rPr>
              <w:t>3</w:t>
            </w:r>
          </w:p>
        </w:tc>
      </w:tr>
      <w:tr w:rsidR="00447867" w14:paraId="312A34CD" w14:textId="77777777" w:rsidTr="00561889">
        <w:trPr>
          <w:trHeight w:val="483"/>
        </w:trPr>
        <w:tc>
          <w:tcPr>
            <w:tcW w:w="1946" w:type="dxa"/>
          </w:tcPr>
          <w:p w14:paraId="3168CB5E" w14:textId="77777777" w:rsidR="00447867" w:rsidRDefault="00447867" w:rsidP="00561889">
            <w:pPr>
              <w:pStyle w:val="TableParagraph"/>
              <w:jc w:val="center"/>
              <w:rPr>
                <w:sz w:val="26"/>
              </w:rPr>
            </w:pPr>
          </w:p>
        </w:tc>
        <w:tc>
          <w:tcPr>
            <w:tcW w:w="5597" w:type="dxa"/>
          </w:tcPr>
          <w:p w14:paraId="1C4E90A5" w14:textId="77777777" w:rsidR="00447867" w:rsidRDefault="00000000" w:rsidP="002C2A15">
            <w:pPr>
              <w:pStyle w:val="TableParagraph"/>
              <w:spacing w:before="74"/>
              <w:ind w:left="495"/>
              <w:jc w:val="both"/>
              <w:rPr>
                <w:sz w:val="28"/>
              </w:rPr>
            </w:pPr>
            <w:r>
              <w:rPr>
                <w:sz w:val="28"/>
              </w:rPr>
              <w:t>1.2</w:t>
            </w:r>
            <w:r>
              <w:rPr>
                <w:spacing w:val="-1"/>
                <w:sz w:val="28"/>
              </w:rPr>
              <w:t xml:space="preserve"> </w:t>
            </w:r>
            <w:r>
              <w:rPr>
                <w:sz w:val="28"/>
              </w:rPr>
              <w:t>Necessity</w:t>
            </w:r>
          </w:p>
        </w:tc>
        <w:tc>
          <w:tcPr>
            <w:tcW w:w="2351" w:type="dxa"/>
          </w:tcPr>
          <w:p w14:paraId="0D0FC5F6" w14:textId="77777777" w:rsidR="00447867" w:rsidRDefault="00000000" w:rsidP="00561889">
            <w:pPr>
              <w:pStyle w:val="TableParagraph"/>
              <w:spacing w:before="74"/>
              <w:ind w:left="684"/>
              <w:rPr>
                <w:sz w:val="28"/>
              </w:rPr>
            </w:pPr>
            <w:r>
              <w:rPr>
                <w:sz w:val="28"/>
              </w:rPr>
              <w:t>4</w:t>
            </w:r>
          </w:p>
        </w:tc>
      </w:tr>
      <w:tr w:rsidR="00447867" w14:paraId="2B4CB079" w14:textId="77777777" w:rsidTr="00561889">
        <w:trPr>
          <w:trHeight w:val="482"/>
        </w:trPr>
        <w:tc>
          <w:tcPr>
            <w:tcW w:w="1946" w:type="dxa"/>
          </w:tcPr>
          <w:p w14:paraId="3B386C6C" w14:textId="77777777" w:rsidR="00447867" w:rsidRDefault="00447867" w:rsidP="00561889">
            <w:pPr>
              <w:pStyle w:val="TableParagraph"/>
              <w:jc w:val="center"/>
              <w:rPr>
                <w:sz w:val="26"/>
              </w:rPr>
            </w:pPr>
          </w:p>
        </w:tc>
        <w:tc>
          <w:tcPr>
            <w:tcW w:w="5597" w:type="dxa"/>
          </w:tcPr>
          <w:p w14:paraId="7EA43DCD" w14:textId="77777777" w:rsidR="00447867" w:rsidRDefault="00000000" w:rsidP="002C2A15">
            <w:pPr>
              <w:pStyle w:val="TableParagraph"/>
              <w:spacing w:before="74"/>
              <w:ind w:left="495"/>
              <w:jc w:val="both"/>
              <w:rPr>
                <w:sz w:val="28"/>
              </w:rPr>
            </w:pPr>
            <w:r>
              <w:rPr>
                <w:sz w:val="28"/>
              </w:rPr>
              <w:t>1.3</w:t>
            </w:r>
            <w:r>
              <w:rPr>
                <w:spacing w:val="-1"/>
                <w:sz w:val="28"/>
              </w:rPr>
              <w:t xml:space="preserve"> </w:t>
            </w:r>
            <w:r>
              <w:rPr>
                <w:sz w:val="28"/>
              </w:rPr>
              <w:t>Scope</w:t>
            </w:r>
            <w:r>
              <w:rPr>
                <w:spacing w:val="-1"/>
                <w:sz w:val="28"/>
              </w:rPr>
              <w:t xml:space="preserve"> </w:t>
            </w:r>
            <w:r>
              <w:rPr>
                <w:sz w:val="28"/>
              </w:rPr>
              <w:t>of</w:t>
            </w:r>
            <w:r>
              <w:rPr>
                <w:spacing w:val="-1"/>
                <w:sz w:val="28"/>
              </w:rPr>
              <w:t xml:space="preserve"> </w:t>
            </w:r>
            <w:r>
              <w:rPr>
                <w:sz w:val="28"/>
              </w:rPr>
              <w:t>the work</w:t>
            </w:r>
          </w:p>
        </w:tc>
        <w:tc>
          <w:tcPr>
            <w:tcW w:w="2351" w:type="dxa"/>
          </w:tcPr>
          <w:p w14:paraId="7DE3E81E" w14:textId="77777777" w:rsidR="00447867" w:rsidRDefault="00000000" w:rsidP="00561889">
            <w:pPr>
              <w:pStyle w:val="TableParagraph"/>
              <w:spacing w:before="74"/>
              <w:ind w:left="684"/>
              <w:rPr>
                <w:sz w:val="28"/>
              </w:rPr>
            </w:pPr>
            <w:r>
              <w:rPr>
                <w:sz w:val="28"/>
              </w:rPr>
              <w:t>4</w:t>
            </w:r>
          </w:p>
        </w:tc>
      </w:tr>
      <w:tr w:rsidR="00447867" w14:paraId="6FEC8FC3" w14:textId="77777777" w:rsidTr="00561889">
        <w:trPr>
          <w:trHeight w:val="482"/>
        </w:trPr>
        <w:tc>
          <w:tcPr>
            <w:tcW w:w="1946" w:type="dxa"/>
          </w:tcPr>
          <w:p w14:paraId="381AE940" w14:textId="77777777" w:rsidR="00447867" w:rsidRDefault="00000000" w:rsidP="00561889">
            <w:pPr>
              <w:pStyle w:val="TableParagraph"/>
              <w:spacing w:before="74"/>
              <w:ind w:left="54"/>
              <w:jc w:val="center"/>
              <w:rPr>
                <w:b/>
                <w:sz w:val="28"/>
              </w:rPr>
            </w:pPr>
            <w:r>
              <w:rPr>
                <w:b/>
                <w:w w:val="99"/>
                <w:sz w:val="28"/>
              </w:rPr>
              <w:t>2</w:t>
            </w:r>
          </w:p>
        </w:tc>
        <w:tc>
          <w:tcPr>
            <w:tcW w:w="5597" w:type="dxa"/>
          </w:tcPr>
          <w:p w14:paraId="7B73072D" w14:textId="77777777" w:rsidR="00447867" w:rsidRDefault="00000000" w:rsidP="002C2A15">
            <w:pPr>
              <w:pStyle w:val="TableParagraph"/>
              <w:tabs>
                <w:tab w:val="left" w:pos="1506"/>
              </w:tabs>
              <w:spacing w:before="74"/>
              <w:ind w:left="146"/>
              <w:jc w:val="both"/>
              <w:rPr>
                <w:b/>
                <w:sz w:val="28"/>
              </w:rPr>
            </w:pPr>
            <w:r>
              <w:rPr>
                <w:b/>
                <w:sz w:val="28"/>
              </w:rPr>
              <w:t>SYSTEM</w:t>
            </w:r>
            <w:r>
              <w:rPr>
                <w:b/>
                <w:sz w:val="28"/>
              </w:rPr>
              <w:tab/>
              <w:t>MODEL</w:t>
            </w:r>
          </w:p>
        </w:tc>
        <w:tc>
          <w:tcPr>
            <w:tcW w:w="2351" w:type="dxa"/>
          </w:tcPr>
          <w:p w14:paraId="06E73BC4" w14:textId="77777777" w:rsidR="00447867" w:rsidRDefault="00000000" w:rsidP="00561889">
            <w:pPr>
              <w:pStyle w:val="TableParagraph"/>
              <w:spacing w:before="74"/>
              <w:ind w:left="684"/>
              <w:rPr>
                <w:sz w:val="28"/>
              </w:rPr>
            </w:pPr>
            <w:r>
              <w:rPr>
                <w:sz w:val="28"/>
              </w:rPr>
              <w:t>5</w:t>
            </w:r>
          </w:p>
        </w:tc>
      </w:tr>
      <w:tr w:rsidR="00447867" w14:paraId="40022D0E" w14:textId="77777777" w:rsidTr="00561889">
        <w:trPr>
          <w:trHeight w:val="482"/>
        </w:trPr>
        <w:tc>
          <w:tcPr>
            <w:tcW w:w="1946" w:type="dxa"/>
          </w:tcPr>
          <w:p w14:paraId="61542991" w14:textId="77777777" w:rsidR="00447867" w:rsidRDefault="00447867" w:rsidP="00561889">
            <w:pPr>
              <w:pStyle w:val="TableParagraph"/>
              <w:jc w:val="center"/>
              <w:rPr>
                <w:sz w:val="26"/>
              </w:rPr>
            </w:pPr>
          </w:p>
        </w:tc>
        <w:tc>
          <w:tcPr>
            <w:tcW w:w="5597" w:type="dxa"/>
          </w:tcPr>
          <w:p w14:paraId="74CB9815" w14:textId="77777777" w:rsidR="00447867" w:rsidRDefault="00000000" w:rsidP="002C2A15">
            <w:pPr>
              <w:pStyle w:val="TableParagraph"/>
              <w:spacing w:before="74"/>
              <w:ind w:left="564"/>
              <w:jc w:val="both"/>
              <w:rPr>
                <w:sz w:val="28"/>
              </w:rPr>
            </w:pPr>
            <w:r>
              <w:rPr>
                <w:sz w:val="28"/>
              </w:rPr>
              <w:t>2.1</w:t>
            </w:r>
            <w:r>
              <w:rPr>
                <w:spacing w:val="-2"/>
                <w:sz w:val="28"/>
              </w:rPr>
              <w:t xml:space="preserve"> </w:t>
            </w:r>
            <w:r>
              <w:rPr>
                <w:sz w:val="28"/>
              </w:rPr>
              <w:t>Introduction</w:t>
            </w:r>
          </w:p>
        </w:tc>
        <w:tc>
          <w:tcPr>
            <w:tcW w:w="2351" w:type="dxa"/>
          </w:tcPr>
          <w:p w14:paraId="419659DC" w14:textId="77777777" w:rsidR="00447867" w:rsidRDefault="00000000" w:rsidP="00561889">
            <w:pPr>
              <w:pStyle w:val="TableParagraph"/>
              <w:spacing w:before="74"/>
              <w:ind w:left="684"/>
              <w:rPr>
                <w:sz w:val="28"/>
              </w:rPr>
            </w:pPr>
            <w:r>
              <w:rPr>
                <w:sz w:val="28"/>
              </w:rPr>
              <w:t>5</w:t>
            </w:r>
          </w:p>
        </w:tc>
      </w:tr>
      <w:tr w:rsidR="00447867" w14:paraId="6E5513E4" w14:textId="77777777" w:rsidTr="00561889">
        <w:trPr>
          <w:trHeight w:val="483"/>
        </w:trPr>
        <w:tc>
          <w:tcPr>
            <w:tcW w:w="1946" w:type="dxa"/>
          </w:tcPr>
          <w:p w14:paraId="2E874DA6" w14:textId="77777777" w:rsidR="00447867" w:rsidRDefault="00447867" w:rsidP="00561889">
            <w:pPr>
              <w:pStyle w:val="TableParagraph"/>
              <w:jc w:val="center"/>
              <w:rPr>
                <w:sz w:val="26"/>
              </w:rPr>
            </w:pPr>
          </w:p>
        </w:tc>
        <w:tc>
          <w:tcPr>
            <w:tcW w:w="5597" w:type="dxa"/>
          </w:tcPr>
          <w:p w14:paraId="17BAB1CC" w14:textId="77777777" w:rsidR="00447867" w:rsidRDefault="00000000" w:rsidP="002C2A15">
            <w:pPr>
              <w:pStyle w:val="TableParagraph"/>
              <w:spacing w:before="74"/>
              <w:ind w:left="564"/>
              <w:jc w:val="both"/>
              <w:rPr>
                <w:sz w:val="28"/>
              </w:rPr>
            </w:pPr>
            <w:r>
              <w:rPr>
                <w:sz w:val="28"/>
              </w:rPr>
              <w:t>2.2 Block</w:t>
            </w:r>
            <w:r>
              <w:rPr>
                <w:spacing w:val="-2"/>
                <w:sz w:val="28"/>
              </w:rPr>
              <w:t xml:space="preserve"> </w:t>
            </w:r>
            <w:r>
              <w:rPr>
                <w:sz w:val="28"/>
              </w:rPr>
              <w:t>Diagram</w:t>
            </w:r>
          </w:p>
        </w:tc>
        <w:tc>
          <w:tcPr>
            <w:tcW w:w="2351" w:type="dxa"/>
          </w:tcPr>
          <w:p w14:paraId="7043A670" w14:textId="77777777" w:rsidR="00447867" w:rsidRDefault="00000000" w:rsidP="00561889">
            <w:pPr>
              <w:pStyle w:val="TableParagraph"/>
              <w:spacing w:before="74"/>
              <w:ind w:left="684"/>
              <w:rPr>
                <w:sz w:val="28"/>
              </w:rPr>
            </w:pPr>
            <w:r>
              <w:rPr>
                <w:sz w:val="28"/>
              </w:rPr>
              <w:t>5</w:t>
            </w:r>
          </w:p>
        </w:tc>
      </w:tr>
      <w:tr w:rsidR="00447867" w14:paraId="06F2CE2D" w14:textId="77777777" w:rsidTr="00561889">
        <w:trPr>
          <w:trHeight w:val="483"/>
        </w:trPr>
        <w:tc>
          <w:tcPr>
            <w:tcW w:w="1946" w:type="dxa"/>
          </w:tcPr>
          <w:p w14:paraId="50E8FFBF" w14:textId="77777777" w:rsidR="00447867" w:rsidRDefault="00447867" w:rsidP="00561889">
            <w:pPr>
              <w:pStyle w:val="TableParagraph"/>
              <w:jc w:val="center"/>
              <w:rPr>
                <w:sz w:val="26"/>
              </w:rPr>
            </w:pPr>
          </w:p>
        </w:tc>
        <w:tc>
          <w:tcPr>
            <w:tcW w:w="5597" w:type="dxa"/>
          </w:tcPr>
          <w:p w14:paraId="15A82E36" w14:textId="77777777" w:rsidR="00447867" w:rsidRDefault="00000000" w:rsidP="002C2A15">
            <w:pPr>
              <w:pStyle w:val="TableParagraph"/>
              <w:spacing w:before="74"/>
              <w:ind w:left="564"/>
              <w:jc w:val="both"/>
              <w:rPr>
                <w:sz w:val="28"/>
              </w:rPr>
            </w:pPr>
            <w:r>
              <w:rPr>
                <w:sz w:val="28"/>
              </w:rPr>
              <w:t>2.3</w:t>
            </w:r>
            <w:r>
              <w:rPr>
                <w:spacing w:val="-1"/>
                <w:sz w:val="28"/>
              </w:rPr>
              <w:t xml:space="preserve"> </w:t>
            </w:r>
            <w:r>
              <w:rPr>
                <w:sz w:val="28"/>
              </w:rPr>
              <w:t>Description</w:t>
            </w:r>
            <w:r>
              <w:rPr>
                <w:spacing w:val="-2"/>
                <w:sz w:val="28"/>
              </w:rPr>
              <w:t xml:space="preserve"> </w:t>
            </w:r>
            <w:r>
              <w:rPr>
                <w:sz w:val="28"/>
              </w:rPr>
              <w:t>of</w:t>
            </w:r>
            <w:r>
              <w:rPr>
                <w:spacing w:val="67"/>
                <w:sz w:val="28"/>
              </w:rPr>
              <w:t xml:space="preserve"> </w:t>
            </w:r>
            <w:r>
              <w:rPr>
                <w:sz w:val="28"/>
              </w:rPr>
              <w:t>Various</w:t>
            </w:r>
            <w:r>
              <w:rPr>
                <w:spacing w:val="-1"/>
                <w:sz w:val="28"/>
              </w:rPr>
              <w:t xml:space="preserve"> </w:t>
            </w:r>
            <w:r>
              <w:rPr>
                <w:sz w:val="28"/>
              </w:rPr>
              <w:t>blocks</w:t>
            </w:r>
          </w:p>
        </w:tc>
        <w:tc>
          <w:tcPr>
            <w:tcW w:w="2351" w:type="dxa"/>
          </w:tcPr>
          <w:p w14:paraId="70018FB4" w14:textId="77777777" w:rsidR="00447867" w:rsidRDefault="00000000" w:rsidP="00561889">
            <w:pPr>
              <w:pStyle w:val="TableParagraph"/>
              <w:spacing w:before="74"/>
              <w:ind w:left="684"/>
              <w:rPr>
                <w:sz w:val="28"/>
              </w:rPr>
            </w:pPr>
            <w:r>
              <w:rPr>
                <w:sz w:val="28"/>
              </w:rPr>
              <w:t>6</w:t>
            </w:r>
          </w:p>
        </w:tc>
      </w:tr>
      <w:tr w:rsidR="00447867" w14:paraId="290F5F2F" w14:textId="77777777" w:rsidTr="00561889">
        <w:trPr>
          <w:trHeight w:val="471"/>
        </w:trPr>
        <w:tc>
          <w:tcPr>
            <w:tcW w:w="1946" w:type="dxa"/>
          </w:tcPr>
          <w:p w14:paraId="2BDC4979" w14:textId="77777777" w:rsidR="00447867" w:rsidRDefault="00000000" w:rsidP="00561889">
            <w:pPr>
              <w:pStyle w:val="TableParagraph"/>
              <w:spacing w:before="74"/>
              <w:ind w:left="54"/>
              <w:jc w:val="center"/>
              <w:rPr>
                <w:b/>
                <w:sz w:val="28"/>
              </w:rPr>
            </w:pPr>
            <w:r>
              <w:rPr>
                <w:b/>
                <w:w w:val="99"/>
                <w:sz w:val="28"/>
              </w:rPr>
              <w:t>3</w:t>
            </w:r>
          </w:p>
        </w:tc>
        <w:tc>
          <w:tcPr>
            <w:tcW w:w="5597" w:type="dxa"/>
          </w:tcPr>
          <w:p w14:paraId="3CFB787B" w14:textId="77777777" w:rsidR="00447867" w:rsidRDefault="00000000" w:rsidP="002C2A15">
            <w:pPr>
              <w:pStyle w:val="TableParagraph"/>
              <w:spacing w:before="74"/>
              <w:ind w:left="146"/>
              <w:jc w:val="both"/>
              <w:rPr>
                <w:b/>
                <w:sz w:val="28"/>
              </w:rPr>
            </w:pPr>
            <w:r>
              <w:rPr>
                <w:b/>
                <w:sz w:val="28"/>
              </w:rPr>
              <w:t>HARDWARE</w:t>
            </w:r>
            <w:r>
              <w:rPr>
                <w:b/>
                <w:spacing w:val="-3"/>
                <w:sz w:val="28"/>
              </w:rPr>
              <w:t xml:space="preserve"> </w:t>
            </w:r>
            <w:r>
              <w:rPr>
                <w:b/>
                <w:sz w:val="28"/>
              </w:rPr>
              <w:t>DESCRIPTION</w:t>
            </w:r>
          </w:p>
        </w:tc>
        <w:tc>
          <w:tcPr>
            <w:tcW w:w="2351" w:type="dxa"/>
          </w:tcPr>
          <w:p w14:paraId="1649D224" w14:textId="77777777" w:rsidR="00447867" w:rsidRDefault="00000000" w:rsidP="00561889">
            <w:pPr>
              <w:pStyle w:val="TableParagraph"/>
              <w:spacing w:before="74"/>
              <w:ind w:left="684"/>
              <w:rPr>
                <w:sz w:val="28"/>
              </w:rPr>
            </w:pPr>
            <w:r>
              <w:rPr>
                <w:sz w:val="28"/>
              </w:rPr>
              <w:t>7</w:t>
            </w:r>
          </w:p>
        </w:tc>
      </w:tr>
      <w:tr w:rsidR="00447867" w14:paraId="15050B07" w14:textId="77777777" w:rsidTr="00561889">
        <w:trPr>
          <w:trHeight w:val="483"/>
        </w:trPr>
        <w:tc>
          <w:tcPr>
            <w:tcW w:w="1946" w:type="dxa"/>
          </w:tcPr>
          <w:p w14:paraId="4DC35914" w14:textId="77777777" w:rsidR="00447867" w:rsidRDefault="00447867" w:rsidP="00561889">
            <w:pPr>
              <w:pStyle w:val="TableParagraph"/>
              <w:jc w:val="center"/>
              <w:rPr>
                <w:sz w:val="26"/>
              </w:rPr>
            </w:pPr>
          </w:p>
        </w:tc>
        <w:tc>
          <w:tcPr>
            <w:tcW w:w="5597" w:type="dxa"/>
          </w:tcPr>
          <w:p w14:paraId="5A3D2749" w14:textId="77777777" w:rsidR="00447867" w:rsidRDefault="00000000" w:rsidP="002C2A15">
            <w:pPr>
              <w:pStyle w:val="TableParagraph"/>
              <w:spacing w:before="74"/>
              <w:ind w:left="564"/>
              <w:jc w:val="both"/>
              <w:rPr>
                <w:sz w:val="28"/>
              </w:rPr>
            </w:pPr>
            <w:r>
              <w:rPr>
                <w:sz w:val="28"/>
              </w:rPr>
              <w:t>3.1</w:t>
            </w:r>
            <w:r>
              <w:rPr>
                <w:spacing w:val="-2"/>
                <w:sz w:val="28"/>
              </w:rPr>
              <w:t xml:space="preserve"> </w:t>
            </w:r>
            <w:r>
              <w:rPr>
                <w:sz w:val="28"/>
              </w:rPr>
              <w:t>Introduction</w:t>
            </w:r>
          </w:p>
        </w:tc>
        <w:tc>
          <w:tcPr>
            <w:tcW w:w="2351" w:type="dxa"/>
          </w:tcPr>
          <w:p w14:paraId="7718FF3F" w14:textId="77777777" w:rsidR="00447867" w:rsidRDefault="00000000" w:rsidP="00561889">
            <w:pPr>
              <w:pStyle w:val="TableParagraph"/>
              <w:spacing w:before="74"/>
              <w:ind w:left="684"/>
              <w:rPr>
                <w:sz w:val="28"/>
              </w:rPr>
            </w:pPr>
            <w:r>
              <w:rPr>
                <w:sz w:val="28"/>
              </w:rPr>
              <w:t>7</w:t>
            </w:r>
          </w:p>
        </w:tc>
      </w:tr>
      <w:tr w:rsidR="00447867" w14:paraId="6F878AF9" w14:textId="77777777" w:rsidTr="00561889">
        <w:trPr>
          <w:trHeight w:val="483"/>
        </w:trPr>
        <w:tc>
          <w:tcPr>
            <w:tcW w:w="1946" w:type="dxa"/>
          </w:tcPr>
          <w:p w14:paraId="7D84B7D2" w14:textId="77777777" w:rsidR="00447867" w:rsidRDefault="00447867" w:rsidP="00561889">
            <w:pPr>
              <w:pStyle w:val="TableParagraph"/>
              <w:jc w:val="center"/>
              <w:rPr>
                <w:sz w:val="26"/>
              </w:rPr>
            </w:pPr>
          </w:p>
        </w:tc>
        <w:tc>
          <w:tcPr>
            <w:tcW w:w="5597" w:type="dxa"/>
          </w:tcPr>
          <w:p w14:paraId="678D00E7" w14:textId="77777777" w:rsidR="00447867" w:rsidRDefault="00000000" w:rsidP="002C2A15">
            <w:pPr>
              <w:pStyle w:val="TableParagraph"/>
              <w:spacing w:before="74"/>
              <w:ind w:left="564"/>
              <w:jc w:val="both"/>
              <w:rPr>
                <w:sz w:val="28"/>
              </w:rPr>
            </w:pPr>
            <w:r>
              <w:rPr>
                <w:sz w:val="28"/>
              </w:rPr>
              <w:t>3.2 Circuit</w:t>
            </w:r>
            <w:r>
              <w:rPr>
                <w:spacing w:val="-1"/>
                <w:sz w:val="28"/>
              </w:rPr>
              <w:t xml:space="preserve"> </w:t>
            </w:r>
            <w:r>
              <w:rPr>
                <w:sz w:val="28"/>
              </w:rPr>
              <w:t>diagram</w:t>
            </w:r>
          </w:p>
        </w:tc>
        <w:tc>
          <w:tcPr>
            <w:tcW w:w="2351" w:type="dxa"/>
          </w:tcPr>
          <w:p w14:paraId="27688373" w14:textId="77777777" w:rsidR="00447867" w:rsidRDefault="00000000" w:rsidP="00561889">
            <w:pPr>
              <w:pStyle w:val="TableParagraph"/>
              <w:spacing w:before="74"/>
              <w:ind w:left="684"/>
              <w:rPr>
                <w:sz w:val="28"/>
              </w:rPr>
            </w:pPr>
            <w:r>
              <w:rPr>
                <w:sz w:val="28"/>
              </w:rPr>
              <w:t>7</w:t>
            </w:r>
          </w:p>
        </w:tc>
      </w:tr>
      <w:tr w:rsidR="00447867" w14:paraId="45787AE7" w14:textId="77777777" w:rsidTr="00561889">
        <w:trPr>
          <w:trHeight w:val="483"/>
        </w:trPr>
        <w:tc>
          <w:tcPr>
            <w:tcW w:w="1946" w:type="dxa"/>
          </w:tcPr>
          <w:p w14:paraId="3DEB5523" w14:textId="77777777" w:rsidR="00447867" w:rsidRDefault="00447867" w:rsidP="00561889">
            <w:pPr>
              <w:pStyle w:val="TableParagraph"/>
              <w:jc w:val="center"/>
              <w:rPr>
                <w:sz w:val="26"/>
              </w:rPr>
            </w:pPr>
          </w:p>
        </w:tc>
        <w:tc>
          <w:tcPr>
            <w:tcW w:w="5597" w:type="dxa"/>
          </w:tcPr>
          <w:p w14:paraId="082E0219" w14:textId="77777777" w:rsidR="00447867" w:rsidRDefault="00000000" w:rsidP="002C2A15">
            <w:pPr>
              <w:pStyle w:val="TableParagraph"/>
              <w:spacing w:before="74"/>
              <w:ind w:left="564"/>
              <w:jc w:val="both"/>
              <w:rPr>
                <w:sz w:val="28"/>
              </w:rPr>
            </w:pPr>
            <w:r>
              <w:rPr>
                <w:sz w:val="28"/>
              </w:rPr>
              <w:t>3.3</w:t>
            </w:r>
            <w:r>
              <w:rPr>
                <w:spacing w:val="-2"/>
                <w:sz w:val="28"/>
              </w:rPr>
              <w:t xml:space="preserve"> </w:t>
            </w:r>
            <w:r>
              <w:rPr>
                <w:sz w:val="28"/>
              </w:rPr>
              <w:t>Hardware components</w:t>
            </w:r>
          </w:p>
        </w:tc>
        <w:tc>
          <w:tcPr>
            <w:tcW w:w="2351" w:type="dxa"/>
          </w:tcPr>
          <w:p w14:paraId="68133F83" w14:textId="77777777" w:rsidR="00447867" w:rsidRDefault="00000000" w:rsidP="00561889">
            <w:pPr>
              <w:pStyle w:val="TableParagraph"/>
              <w:spacing w:before="74"/>
              <w:ind w:left="684"/>
              <w:rPr>
                <w:sz w:val="28"/>
              </w:rPr>
            </w:pPr>
            <w:r>
              <w:rPr>
                <w:sz w:val="28"/>
              </w:rPr>
              <w:t>8</w:t>
            </w:r>
          </w:p>
        </w:tc>
      </w:tr>
      <w:tr w:rsidR="00447867" w14:paraId="711758B8" w14:textId="77777777" w:rsidTr="00561889">
        <w:trPr>
          <w:trHeight w:val="482"/>
        </w:trPr>
        <w:tc>
          <w:tcPr>
            <w:tcW w:w="1946" w:type="dxa"/>
          </w:tcPr>
          <w:p w14:paraId="3A0FC27D" w14:textId="77777777" w:rsidR="00447867" w:rsidRDefault="00000000" w:rsidP="00561889">
            <w:pPr>
              <w:pStyle w:val="TableParagraph"/>
              <w:spacing w:before="74"/>
              <w:ind w:left="54"/>
              <w:jc w:val="center"/>
              <w:rPr>
                <w:b/>
                <w:sz w:val="28"/>
              </w:rPr>
            </w:pPr>
            <w:r>
              <w:rPr>
                <w:b/>
                <w:w w:val="99"/>
                <w:sz w:val="28"/>
              </w:rPr>
              <w:t>4</w:t>
            </w:r>
          </w:p>
        </w:tc>
        <w:tc>
          <w:tcPr>
            <w:tcW w:w="5597" w:type="dxa"/>
          </w:tcPr>
          <w:p w14:paraId="09A515B2" w14:textId="77777777" w:rsidR="00447867" w:rsidRDefault="00000000" w:rsidP="002C2A15">
            <w:pPr>
              <w:pStyle w:val="TableParagraph"/>
              <w:spacing w:before="74"/>
              <w:ind w:left="146"/>
              <w:jc w:val="both"/>
              <w:rPr>
                <w:b/>
                <w:sz w:val="28"/>
              </w:rPr>
            </w:pPr>
            <w:r>
              <w:rPr>
                <w:b/>
                <w:sz w:val="28"/>
              </w:rPr>
              <w:t>RESULT</w:t>
            </w:r>
            <w:r>
              <w:rPr>
                <w:b/>
                <w:spacing w:val="-3"/>
                <w:sz w:val="28"/>
              </w:rPr>
              <w:t xml:space="preserve"> </w:t>
            </w:r>
            <w:r>
              <w:rPr>
                <w:b/>
                <w:sz w:val="28"/>
              </w:rPr>
              <w:t>AND</w:t>
            </w:r>
            <w:r>
              <w:rPr>
                <w:b/>
                <w:spacing w:val="-1"/>
                <w:sz w:val="28"/>
              </w:rPr>
              <w:t xml:space="preserve"> </w:t>
            </w:r>
            <w:r>
              <w:rPr>
                <w:b/>
                <w:sz w:val="28"/>
              </w:rPr>
              <w:t>DISCUSSION</w:t>
            </w:r>
          </w:p>
        </w:tc>
        <w:tc>
          <w:tcPr>
            <w:tcW w:w="2351" w:type="dxa"/>
          </w:tcPr>
          <w:p w14:paraId="1D3E10CD" w14:textId="77777777" w:rsidR="00447867" w:rsidRDefault="00000000" w:rsidP="00561889">
            <w:pPr>
              <w:pStyle w:val="TableParagraph"/>
              <w:spacing w:before="74"/>
              <w:ind w:left="684"/>
              <w:rPr>
                <w:sz w:val="28"/>
              </w:rPr>
            </w:pPr>
            <w:r>
              <w:rPr>
                <w:sz w:val="28"/>
              </w:rPr>
              <w:t>11</w:t>
            </w:r>
          </w:p>
        </w:tc>
      </w:tr>
      <w:tr w:rsidR="00447867" w14:paraId="5B1AE68F" w14:textId="77777777" w:rsidTr="00561889">
        <w:trPr>
          <w:trHeight w:val="482"/>
        </w:trPr>
        <w:tc>
          <w:tcPr>
            <w:tcW w:w="1946" w:type="dxa"/>
          </w:tcPr>
          <w:p w14:paraId="27B3794A" w14:textId="77777777" w:rsidR="00447867" w:rsidRDefault="00447867" w:rsidP="00561889">
            <w:pPr>
              <w:pStyle w:val="TableParagraph"/>
              <w:jc w:val="center"/>
              <w:rPr>
                <w:sz w:val="26"/>
              </w:rPr>
            </w:pPr>
          </w:p>
        </w:tc>
        <w:tc>
          <w:tcPr>
            <w:tcW w:w="5597" w:type="dxa"/>
          </w:tcPr>
          <w:p w14:paraId="2B40DBD5" w14:textId="4CCD1582" w:rsidR="00447867" w:rsidRDefault="00000000" w:rsidP="002C2A15">
            <w:pPr>
              <w:pStyle w:val="TableParagraph"/>
              <w:spacing w:before="74"/>
              <w:ind w:left="564"/>
              <w:jc w:val="both"/>
              <w:rPr>
                <w:sz w:val="28"/>
              </w:rPr>
            </w:pPr>
            <w:r>
              <w:rPr>
                <w:sz w:val="28"/>
              </w:rPr>
              <w:t>4.1</w:t>
            </w:r>
            <w:r>
              <w:rPr>
                <w:spacing w:val="-2"/>
                <w:sz w:val="28"/>
              </w:rPr>
              <w:t xml:space="preserve"> </w:t>
            </w:r>
            <w:r>
              <w:rPr>
                <w:sz w:val="28"/>
              </w:rPr>
              <w:t>Hardware</w:t>
            </w:r>
            <w:r>
              <w:rPr>
                <w:spacing w:val="-3"/>
                <w:sz w:val="28"/>
              </w:rPr>
              <w:t xml:space="preserve"> </w:t>
            </w:r>
            <w:r>
              <w:rPr>
                <w:sz w:val="28"/>
              </w:rPr>
              <w:t>Implementation</w:t>
            </w:r>
          </w:p>
        </w:tc>
        <w:tc>
          <w:tcPr>
            <w:tcW w:w="2351" w:type="dxa"/>
          </w:tcPr>
          <w:p w14:paraId="723E4CF2" w14:textId="77777777" w:rsidR="00447867" w:rsidRDefault="00466687" w:rsidP="00561889">
            <w:pPr>
              <w:pStyle w:val="TableParagraph"/>
              <w:spacing w:before="74"/>
              <w:ind w:left="684"/>
              <w:rPr>
                <w:sz w:val="28"/>
              </w:rPr>
            </w:pPr>
            <w:r>
              <w:rPr>
                <w:sz w:val="28"/>
              </w:rPr>
              <w:t>11</w:t>
            </w:r>
          </w:p>
        </w:tc>
      </w:tr>
      <w:tr w:rsidR="00447867" w14:paraId="71860320" w14:textId="77777777" w:rsidTr="00561889">
        <w:trPr>
          <w:trHeight w:val="483"/>
        </w:trPr>
        <w:tc>
          <w:tcPr>
            <w:tcW w:w="1946" w:type="dxa"/>
          </w:tcPr>
          <w:p w14:paraId="320BE586" w14:textId="77777777" w:rsidR="00447867" w:rsidRDefault="00447867" w:rsidP="00561889">
            <w:pPr>
              <w:pStyle w:val="TableParagraph"/>
              <w:jc w:val="center"/>
              <w:rPr>
                <w:sz w:val="26"/>
              </w:rPr>
            </w:pPr>
          </w:p>
        </w:tc>
        <w:tc>
          <w:tcPr>
            <w:tcW w:w="5597" w:type="dxa"/>
          </w:tcPr>
          <w:p w14:paraId="0D711CE6" w14:textId="52E82700" w:rsidR="00447867" w:rsidRDefault="00447867" w:rsidP="00814EC3">
            <w:pPr>
              <w:pStyle w:val="TableParagraph"/>
              <w:spacing w:before="74"/>
              <w:jc w:val="both"/>
              <w:rPr>
                <w:sz w:val="28"/>
              </w:rPr>
            </w:pPr>
          </w:p>
        </w:tc>
        <w:tc>
          <w:tcPr>
            <w:tcW w:w="2351" w:type="dxa"/>
          </w:tcPr>
          <w:p w14:paraId="476E6784" w14:textId="6E8C8D5A" w:rsidR="00447867" w:rsidRDefault="00447867" w:rsidP="00561889">
            <w:pPr>
              <w:pStyle w:val="TableParagraph"/>
              <w:spacing w:before="74"/>
              <w:rPr>
                <w:sz w:val="28"/>
              </w:rPr>
            </w:pPr>
          </w:p>
        </w:tc>
      </w:tr>
      <w:tr w:rsidR="00447867" w14:paraId="5C0450B8" w14:textId="77777777" w:rsidTr="00561889">
        <w:trPr>
          <w:trHeight w:val="482"/>
        </w:trPr>
        <w:tc>
          <w:tcPr>
            <w:tcW w:w="1946" w:type="dxa"/>
          </w:tcPr>
          <w:p w14:paraId="3D32CA1A" w14:textId="77777777" w:rsidR="00447867" w:rsidRDefault="00000000" w:rsidP="00561889">
            <w:pPr>
              <w:pStyle w:val="TableParagraph"/>
              <w:spacing w:before="74"/>
              <w:jc w:val="center"/>
              <w:rPr>
                <w:b/>
                <w:sz w:val="28"/>
              </w:rPr>
            </w:pPr>
            <w:r>
              <w:rPr>
                <w:b/>
                <w:w w:val="99"/>
                <w:sz w:val="28"/>
              </w:rPr>
              <w:t>5</w:t>
            </w:r>
          </w:p>
        </w:tc>
        <w:tc>
          <w:tcPr>
            <w:tcW w:w="5597" w:type="dxa"/>
          </w:tcPr>
          <w:p w14:paraId="60801B70" w14:textId="77777777" w:rsidR="00447867" w:rsidRDefault="00000000" w:rsidP="002C2A15">
            <w:pPr>
              <w:pStyle w:val="TableParagraph"/>
              <w:spacing w:before="74"/>
              <w:ind w:left="146"/>
              <w:jc w:val="both"/>
              <w:rPr>
                <w:b/>
                <w:sz w:val="28"/>
              </w:rPr>
            </w:pPr>
            <w:r>
              <w:rPr>
                <w:b/>
                <w:sz w:val="28"/>
              </w:rPr>
              <w:t>CONCLUSION</w:t>
            </w:r>
            <w:r>
              <w:rPr>
                <w:b/>
                <w:spacing w:val="-2"/>
                <w:sz w:val="28"/>
              </w:rPr>
              <w:t xml:space="preserve"> </w:t>
            </w:r>
            <w:r>
              <w:rPr>
                <w:b/>
                <w:sz w:val="28"/>
              </w:rPr>
              <w:t>AND</w:t>
            </w:r>
            <w:r>
              <w:rPr>
                <w:b/>
                <w:spacing w:val="-2"/>
                <w:sz w:val="28"/>
              </w:rPr>
              <w:t xml:space="preserve"> </w:t>
            </w:r>
            <w:r>
              <w:rPr>
                <w:b/>
                <w:sz w:val="28"/>
              </w:rPr>
              <w:t>FUTURE</w:t>
            </w:r>
            <w:r>
              <w:rPr>
                <w:b/>
                <w:spacing w:val="-1"/>
                <w:sz w:val="28"/>
              </w:rPr>
              <w:t xml:space="preserve"> </w:t>
            </w:r>
            <w:r>
              <w:rPr>
                <w:b/>
                <w:sz w:val="28"/>
              </w:rPr>
              <w:t>SCOPE</w:t>
            </w:r>
          </w:p>
        </w:tc>
        <w:tc>
          <w:tcPr>
            <w:tcW w:w="2351" w:type="dxa"/>
          </w:tcPr>
          <w:p w14:paraId="2DA98948" w14:textId="01BB7379" w:rsidR="00447867" w:rsidRDefault="00561889" w:rsidP="00561889">
            <w:pPr>
              <w:pStyle w:val="TableParagraph"/>
              <w:spacing w:before="74"/>
              <w:ind w:right="179"/>
              <w:rPr>
                <w:sz w:val="28"/>
              </w:rPr>
            </w:pPr>
            <w:r>
              <w:rPr>
                <w:sz w:val="28"/>
              </w:rPr>
              <w:t xml:space="preserve">         </w:t>
            </w:r>
            <w:r w:rsidR="00466687">
              <w:rPr>
                <w:sz w:val="28"/>
              </w:rPr>
              <w:t>12</w:t>
            </w:r>
          </w:p>
        </w:tc>
      </w:tr>
      <w:tr w:rsidR="00447867" w14:paraId="29FC0C54" w14:textId="77777777" w:rsidTr="00561889">
        <w:trPr>
          <w:trHeight w:val="483"/>
        </w:trPr>
        <w:tc>
          <w:tcPr>
            <w:tcW w:w="1946" w:type="dxa"/>
          </w:tcPr>
          <w:p w14:paraId="2C997A36" w14:textId="77777777" w:rsidR="00447867" w:rsidRDefault="00447867" w:rsidP="00561889">
            <w:pPr>
              <w:pStyle w:val="TableParagraph"/>
              <w:jc w:val="center"/>
              <w:rPr>
                <w:sz w:val="26"/>
              </w:rPr>
            </w:pPr>
          </w:p>
        </w:tc>
        <w:tc>
          <w:tcPr>
            <w:tcW w:w="5597" w:type="dxa"/>
          </w:tcPr>
          <w:p w14:paraId="16F23B84" w14:textId="77777777" w:rsidR="00447867" w:rsidRDefault="00000000" w:rsidP="002C2A15">
            <w:pPr>
              <w:pStyle w:val="TableParagraph"/>
              <w:spacing w:before="74"/>
              <w:ind w:left="564"/>
              <w:jc w:val="both"/>
              <w:rPr>
                <w:sz w:val="28"/>
              </w:rPr>
            </w:pPr>
            <w:r>
              <w:rPr>
                <w:sz w:val="28"/>
              </w:rPr>
              <w:t>5.1 Conclusion</w:t>
            </w:r>
          </w:p>
        </w:tc>
        <w:tc>
          <w:tcPr>
            <w:tcW w:w="2351" w:type="dxa"/>
          </w:tcPr>
          <w:p w14:paraId="65E1FEE2" w14:textId="2DED3FF5" w:rsidR="00447867" w:rsidRDefault="00561889" w:rsidP="00561889">
            <w:pPr>
              <w:pStyle w:val="TableParagraph"/>
              <w:spacing w:before="74"/>
              <w:ind w:right="179"/>
              <w:rPr>
                <w:sz w:val="28"/>
              </w:rPr>
            </w:pPr>
            <w:r>
              <w:rPr>
                <w:sz w:val="28"/>
              </w:rPr>
              <w:t xml:space="preserve">         </w:t>
            </w:r>
            <w:r w:rsidR="00466687">
              <w:rPr>
                <w:sz w:val="28"/>
              </w:rPr>
              <w:t>12</w:t>
            </w:r>
          </w:p>
        </w:tc>
      </w:tr>
      <w:tr w:rsidR="00447867" w14:paraId="117C1E4D" w14:textId="77777777" w:rsidTr="00561889">
        <w:trPr>
          <w:trHeight w:val="483"/>
        </w:trPr>
        <w:tc>
          <w:tcPr>
            <w:tcW w:w="1946" w:type="dxa"/>
          </w:tcPr>
          <w:p w14:paraId="4571BF64" w14:textId="77777777" w:rsidR="00447867" w:rsidRDefault="00447867" w:rsidP="00561889">
            <w:pPr>
              <w:pStyle w:val="TableParagraph"/>
              <w:jc w:val="center"/>
              <w:rPr>
                <w:sz w:val="26"/>
              </w:rPr>
            </w:pPr>
          </w:p>
        </w:tc>
        <w:tc>
          <w:tcPr>
            <w:tcW w:w="5597" w:type="dxa"/>
          </w:tcPr>
          <w:p w14:paraId="37C8471B" w14:textId="77777777" w:rsidR="00447867" w:rsidRDefault="00000000" w:rsidP="002C2A15">
            <w:pPr>
              <w:pStyle w:val="TableParagraph"/>
              <w:spacing w:before="74"/>
              <w:ind w:left="564"/>
              <w:jc w:val="both"/>
              <w:rPr>
                <w:sz w:val="28"/>
              </w:rPr>
            </w:pPr>
            <w:r>
              <w:rPr>
                <w:sz w:val="28"/>
              </w:rPr>
              <w:t>5.2</w:t>
            </w:r>
            <w:r>
              <w:rPr>
                <w:spacing w:val="-1"/>
                <w:sz w:val="28"/>
              </w:rPr>
              <w:t xml:space="preserve"> </w:t>
            </w:r>
            <w:r>
              <w:rPr>
                <w:sz w:val="28"/>
              </w:rPr>
              <w:t>Future</w:t>
            </w:r>
            <w:r>
              <w:rPr>
                <w:spacing w:val="-2"/>
                <w:sz w:val="28"/>
              </w:rPr>
              <w:t xml:space="preserve"> </w:t>
            </w:r>
            <w:r>
              <w:rPr>
                <w:sz w:val="28"/>
              </w:rPr>
              <w:t>Scope</w:t>
            </w:r>
          </w:p>
        </w:tc>
        <w:tc>
          <w:tcPr>
            <w:tcW w:w="2351" w:type="dxa"/>
          </w:tcPr>
          <w:p w14:paraId="195CA03E" w14:textId="2E4DA1A7" w:rsidR="00447867" w:rsidRDefault="00561889" w:rsidP="00561889">
            <w:pPr>
              <w:pStyle w:val="TableParagraph"/>
              <w:spacing w:before="74"/>
              <w:ind w:right="179"/>
              <w:rPr>
                <w:sz w:val="28"/>
              </w:rPr>
            </w:pPr>
            <w:r>
              <w:rPr>
                <w:sz w:val="28"/>
              </w:rPr>
              <w:t xml:space="preserve">         </w:t>
            </w:r>
            <w:r w:rsidR="00466687">
              <w:rPr>
                <w:sz w:val="28"/>
              </w:rPr>
              <w:t>12</w:t>
            </w:r>
          </w:p>
        </w:tc>
      </w:tr>
      <w:tr w:rsidR="00447867" w14:paraId="313E2A2D" w14:textId="77777777" w:rsidTr="00561889">
        <w:trPr>
          <w:trHeight w:val="482"/>
        </w:trPr>
        <w:tc>
          <w:tcPr>
            <w:tcW w:w="1946" w:type="dxa"/>
          </w:tcPr>
          <w:p w14:paraId="61A33727" w14:textId="77777777" w:rsidR="00447867" w:rsidRDefault="00447867" w:rsidP="00561889">
            <w:pPr>
              <w:pStyle w:val="TableParagraph"/>
              <w:jc w:val="center"/>
              <w:rPr>
                <w:sz w:val="26"/>
              </w:rPr>
            </w:pPr>
          </w:p>
        </w:tc>
        <w:tc>
          <w:tcPr>
            <w:tcW w:w="5597" w:type="dxa"/>
          </w:tcPr>
          <w:p w14:paraId="4D87C270" w14:textId="77777777" w:rsidR="00447867" w:rsidRDefault="00000000" w:rsidP="002C2A15">
            <w:pPr>
              <w:pStyle w:val="TableParagraph"/>
              <w:spacing w:before="74"/>
              <w:ind w:left="564"/>
              <w:jc w:val="both"/>
              <w:rPr>
                <w:sz w:val="28"/>
              </w:rPr>
            </w:pPr>
            <w:r>
              <w:rPr>
                <w:sz w:val="28"/>
              </w:rPr>
              <w:t>5.3</w:t>
            </w:r>
            <w:r>
              <w:rPr>
                <w:spacing w:val="-2"/>
                <w:sz w:val="28"/>
              </w:rPr>
              <w:t xml:space="preserve"> </w:t>
            </w:r>
            <w:r>
              <w:rPr>
                <w:sz w:val="28"/>
              </w:rPr>
              <w:t>Applications</w:t>
            </w:r>
          </w:p>
        </w:tc>
        <w:tc>
          <w:tcPr>
            <w:tcW w:w="2351" w:type="dxa"/>
          </w:tcPr>
          <w:p w14:paraId="6C3B1269" w14:textId="26F42FB3" w:rsidR="00447867" w:rsidRDefault="00561889" w:rsidP="00561889">
            <w:pPr>
              <w:pStyle w:val="TableParagraph"/>
              <w:spacing w:before="74"/>
              <w:ind w:right="179"/>
              <w:rPr>
                <w:sz w:val="28"/>
              </w:rPr>
            </w:pPr>
            <w:r>
              <w:rPr>
                <w:sz w:val="28"/>
              </w:rPr>
              <w:t xml:space="preserve">         </w:t>
            </w:r>
            <w:r w:rsidR="00466687">
              <w:rPr>
                <w:sz w:val="28"/>
              </w:rPr>
              <w:t>13</w:t>
            </w:r>
          </w:p>
        </w:tc>
      </w:tr>
      <w:tr w:rsidR="00447867" w14:paraId="792989D1" w14:textId="77777777" w:rsidTr="00561889">
        <w:trPr>
          <w:trHeight w:val="396"/>
        </w:trPr>
        <w:tc>
          <w:tcPr>
            <w:tcW w:w="1946" w:type="dxa"/>
          </w:tcPr>
          <w:p w14:paraId="38E4C6B5" w14:textId="77777777" w:rsidR="00447867" w:rsidRDefault="00447867" w:rsidP="00561889">
            <w:pPr>
              <w:pStyle w:val="TableParagraph"/>
              <w:jc w:val="center"/>
              <w:rPr>
                <w:sz w:val="26"/>
              </w:rPr>
            </w:pPr>
          </w:p>
        </w:tc>
        <w:tc>
          <w:tcPr>
            <w:tcW w:w="5597" w:type="dxa"/>
          </w:tcPr>
          <w:p w14:paraId="3BA7D6BC" w14:textId="77777777" w:rsidR="00447867" w:rsidRDefault="00000000" w:rsidP="002C2A15">
            <w:pPr>
              <w:pStyle w:val="TableParagraph"/>
              <w:spacing w:before="74" w:line="302" w:lineRule="exact"/>
              <w:ind w:left="146"/>
              <w:jc w:val="both"/>
              <w:rPr>
                <w:b/>
                <w:sz w:val="28"/>
              </w:rPr>
            </w:pPr>
            <w:r>
              <w:rPr>
                <w:b/>
                <w:sz w:val="28"/>
              </w:rPr>
              <w:t>REFERENCES</w:t>
            </w:r>
          </w:p>
        </w:tc>
        <w:tc>
          <w:tcPr>
            <w:tcW w:w="2351" w:type="dxa"/>
          </w:tcPr>
          <w:p w14:paraId="30E5C0FD" w14:textId="6540EBE6" w:rsidR="00447867" w:rsidRDefault="00561889" w:rsidP="00561889">
            <w:pPr>
              <w:pStyle w:val="TableParagraph"/>
              <w:spacing w:before="74" w:line="302" w:lineRule="exact"/>
              <w:ind w:right="179"/>
              <w:rPr>
                <w:sz w:val="28"/>
              </w:rPr>
            </w:pPr>
            <w:r>
              <w:rPr>
                <w:sz w:val="28"/>
              </w:rPr>
              <w:t xml:space="preserve">         </w:t>
            </w:r>
            <w:r w:rsidR="00466687">
              <w:rPr>
                <w:sz w:val="28"/>
              </w:rPr>
              <w:t>14</w:t>
            </w:r>
          </w:p>
        </w:tc>
      </w:tr>
    </w:tbl>
    <w:p w14:paraId="499903F2" w14:textId="77777777" w:rsidR="00447867" w:rsidRDefault="00447867" w:rsidP="002C2A15">
      <w:pPr>
        <w:spacing w:line="302" w:lineRule="exact"/>
        <w:jc w:val="both"/>
        <w:rPr>
          <w:sz w:val="28"/>
        </w:rPr>
        <w:sectPr w:rsidR="00447867" w:rsidSect="00B6457E">
          <w:pgSz w:w="12240" w:h="15840"/>
          <w:pgMar w:top="740" w:right="620" w:bottom="280" w:left="800" w:header="720" w:footer="720" w:gutter="0"/>
          <w:pgBorders w:offsetFrom="page">
            <w:top w:val="thickThinMediumGap" w:sz="12" w:space="24" w:color="auto"/>
            <w:left w:val="thickThinMediumGap" w:sz="12" w:space="24" w:color="auto"/>
            <w:bottom w:val="thinThickMediumGap" w:sz="12" w:space="24" w:color="auto"/>
            <w:right w:val="thinThickMediumGap" w:sz="12" w:space="24" w:color="auto"/>
          </w:pgBorders>
          <w:cols w:space="720"/>
        </w:sectPr>
      </w:pPr>
    </w:p>
    <w:p w14:paraId="0E393FD9" w14:textId="77777777" w:rsidR="00447867" w:rsidRPr="00FD73A2" w:rsidRDefault="00000000" w:rsidP="00FD73A2">
      <w:pPr>
        <w:spacing w:before="67"/>
        <w:ind w:left="1193" w:right="1461"/>
        <w:jc w:val="center"/>
        <w:rPr>
          <w:b/>
          <w:sz w:val="32"/>
          <w:szCs w:val="32"/>
        </w:rPr>
      </w:pPr>
      <w:r w:rsidRPr="00FD73A2">
        <w:rPr>
          <w:b/>
          <w:sz w:val="32"/>
          <w:szCs w:val="32"/>
        </w:rPr>
        <w:lastRenderedPageBreak/>
        <w:t>ABSTRACT</w:t>
      </w:r>
    </w:p>
    <w:p w14:paraId="45530EA5" w14:textId="77777777" w:rsidR="00447867" w:rsidRDefault="00447867" w:rsidP="002C2A15">
      <w:pPr>
        <w:pStyle w:val="BodyText"/>
        <w:jc w:val="both"/>
        <w:rPr>
          <w:b/>
          <w:sz w:val="30"/>
        </w:rPr>
      </w:pPr>
    </w:p>
    <w:p w14:paraId="1E65AD3B" w14:textId="77777777" w:rsidR="00447867" w:rsidRDefault="00447867" w:rsidP="002C2A15">
      <w:pPr>
        <w:pStyle w:val="BodyText"/>
        <w:spacing w:before="10"/>
        <w:ind w:left="284"/>
        <w:jc w:val="both"/>
        <w:rPr>
          <w:b/>
        </w:rPr>
      </w:pPr>
    </w:p>
    <w:p w14:paraId="3DB36961" w14:textId="77777777" w:rsidR="00447867" w:rsidRDefault="00000000" w:rsidP="002C2A15">
      <w:pPr>
        <w:spacing w:line="360" w:lineRule="auto"/>
        <w:ind w:left="284" w:right="330" w:firstLineChars="300" w:firstLine="840"/>
        <w:jc w:val="both"/>
        <w:rPr>
          <w:sz w:val="28"/>
          <w:szCs w:val="28"/>
        </w:rPr>
        <w:sectPr w:rsidR="00447867" w:rsidSect="00B6457E">
          <w:footerReference w:type="default" r:id="rId12"/>
          <w:pgSz w:w="12240" w:h="15840"/>
          <w:pgMar w:top="740" w:right="620" w:bottom="1320" w:left="800" w:header="0" w:footer="1136" w:gutter="0"/>
          <w:pgBorders w:offsetFrom="page">
            <w:top w:val="thickThinMediumGap" w:sz="12" w:space="24" w:color="auto"/>
            <w:left w:val="thickThinMediumGap" w:sz="12" w:space="24" w:color="auto"/>
            <w:bottom w:val="thinThickMediumGap" w:sz="12" w:space="24" w:color="auto"/>
            <w:right w:val="thinThickMediumGap" w:sz="12" w:space="24" w:color="auto"/>
          </w:pgBorders>
          <w:pgNumType w:start="1"/>
          <w:cols w:space="720"/>
        </w:sectPr>
      </w:pPr>
      <w:r>
        <w:rPr>
          <w:sz w:val="28"/>
          <w:szCs w:val="28"/>
        </w:rPr>
        <w:t xml:space="preserve"> In recent years, the home environment has project focuses on assisting the users to control as well as to know the exact status of electric appliances in their home at that instant by using GSM and Zig-Bee which is wireless communication. Previously home automation is very complicated based on hardware. Thus, it is difficult to maintain Factors like security, reliability, usefulness, robustness, and price. Now a days it consists of touchscreen which easy to use. Now that human and computer interaction has been developed into a wider and more sophisticated field., designing and operating of intelligence system has been more user friendly than ever. Home automation is a system that helps a user to operate switching various appliances and lighting devices from a single input. The touch screen used as input is much simpler to operate. Touch screen has been widely accepted as the most comfortable input to be provided to the user. Not only they are easy to operate but they also give a sense of personal involvement which the user always appreciates.</w:t>
      </w:r>
    </w:p>
    <w:p w14:paraId="26DE89E1" w14:textId="77777777" w:rsidR="00447867" w:rsidRDefault="00000000" w:rsidP="0019722B">
      <w:pPr>
        <w:pStyle w:val="Heading1"/>
        <w:spacing w:before="69"/>
        <w:ind w:left="1161" w:right="1481"/>
        <w:jc w:val="center"/>
      </w:pPr>
      <w:r>
        <w:lastRenderedPageBreak/>
        <w:t>LIST</w:t>
      </w:r>
      <w:r>
        <w:rPr>
          <w:spacing w:val="-2"/>
        </w:rPr>
        <w:t xml:space="preserve"> </w:t>
      </w:r>
      <w:r>
        <w:t>OF</w:t>
      </w:r>
      <w:r>
        <w:rPr>
          <w:spacing w:val="-2"/>
        </w:rPr>
        <w:t xml:space="preserve"> </w:t>
      </w:r>
      <w:r>
        <w:t>FIGURES</w:t>
      </w:r>
    </w:p>
    <w:p w14:paraId="425C35D5" w14:textId="77777777" w:rsidR="00447867" w:rsidRDefault="00447867" w:rsidP="002C2A15">
      <w:pPr>
        <w:pStyle w:val="BodyText"/>
        <w:jc w:val="both"/>
        <w:rPr>
          <w:b/>
          <w:sz w:val="20"/>
        </w:rPr>
      </w:pPr>
    </w:p>
    <w:p w14:paraId="668A15F3" w14:textId="77777777" w:rsidR="00447867" w:rsidRDefault="00447867" w:rsidP="002C2A15">
      <w:pPr>
        <w:pStyle w:val="BodyText"/>
        <w:jc w:val="both"/>
        <w:rPr>
          <w:b/>
          <w:sz w:val="20"/>
        </w:rPr>
      </w:pPr>
    </w:p>
    <w:p w14:paraId="5A7908DB" w14:textId="77777777" w:rsidR="00447867" w:rsidRDefault="00447867" w:rsidP="002C2A15">
      <w:pPr>
        <w:pStyle w:val="BodyText"/>
        <w:spacing w:before="11"/>
        <w:jc w:val="both"/>
        <w:rPr>
          <w:b/>
          <w:sz w:val="15"/>
        </w:rPr>
      </w:pPr>
    </w:p>
    <w:tbl>
      <w:tblPr>
        <w:tblW w:w="9743" w:type="dxa"/>
        <w:tblInd w:w="2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090"/>
        <w:gridCol w:w="7050"/>
        <w:gridCol w:w="1603"/>
      </w:tblGrid>
      <w:tr w:rsidR="00447867" w14:paraId="7DAD78F0" w14:textId="77777777">
        <w:trPr>
          <w:trHeight w:val="483"/>
        </w:trPr>
        <w:tc>
          <w:tcPr>
            <w:tcW w:w="1090" w:type="dxa"/>
          </w:tcPr>
          <w:p w14:paraId="7055A3E1" w14:textId="77777777" w:rsidR="00447867" w:rsidRDefault="00000000" w:rsidP="002C2A15">
            <w:pPr>
              <w:pStyle w:val="TableParagraph"/>
              <w:ind w:left="122" w:right="115"/>
              <w:jc w:val="both"/>
              <w:rPr>
                <w:b/>
                <w:sz w:val="28"/>
              </w:rPr>
            </w:pPr>
            <w:proofErr w:type="spellStart"/>
            <w:r>
              <w:rPr>
                <w:b/>
                <w:sz w:val="28"/>
              </w:rPr>
              <w:t>Fig.No</w:t>
            </w:r>
            <w:proofErr w:type="spellEnd"/>
          </w:p>
        </w:tc>
        <w:tc>
          <w:tcPr>
            <w:tcW w:w="7050" w:type="dxa"/>
          </w:tcPr>
          <w:p w14:paraId="207CE547" w14:textId="77777777" w:rsidR="00447867" w:rsidRDefault="00000000" w:rsidP="002C2A15">
            <w:pPr>
              <w:pStyle w:val="TableParagraph"/>
              <w:ind w:left="3076" w:right="3068"/>
              <w:jc w:val="both"/>
              <w:rPr>
                <w:b/>
                <w:sz w:val="28"/>
              </w:rPr>
            </w:pPr>
            <w:r>
              <w:rPr>
                <w:b/>
                <w:sz w:val="28"/>
              </w:rPr>
              <w:t>TITLE</w:t>
            </w:r>
          </w:p>
        </w:tc>
        <w:tc>
          <w:tcPr>
            <w:tcW w:w="1603" w:type="dxa"/>
          </w:tcPr>
          <w:p w14:paraId="7274960E" w14:textId="77777777" w:rsidR="00447867" w:rsidRDefault="00000000" w:rsidP="002C2A15">
            <w:pPr>
              <w:pStyle w:val="TableParagraph"/>
              <w:ind w:left="186" w:right="178"/>
              <w:jc w:val="both"/>
              <w:rPr>
                <w:b/>
                <w:sz w:val="28"/>
              </w:rPr>
            </w:pPr>
            <w:r>
              <w:rPr>
                <w:b/>
                <w:sz w:val="28"/>
              </w:rPr>
              <w:t>PAGE</w:t>
            </w:r>
            <w:r>
              <w:rPr>
                <w:b/>
                <w:spacing w:val="-2"/>
                <w:sz w:val="28"/>
              </w:rPr>
              <w:t xml:space="preserve"> </w:t>
            </w:r>
            <w:r>
              <w:rPr>
                <w:b/>
                <w:sz w:val="28"/>
              </w:rPr>
              <w:t>No</w:t>
            </w:r>
          </w:p>
        </w:tc>
      </w:tr>
      <w:tr w:rsidR="00447867" w14:paraId="099600F6" w14:textId="77777777">
        <w:trPr>
          <w:trHeight w:val="483"/>
        </w:trPr>
        <w:tc>
          <w:tcPr>
            <w:tcW w:w="1090" w:type="dxa"/>
          </w:tcPr>
          <w:p w14:paraId="03059816" w14:textId="77777777" w:rsidR="00447867" w:rsidRDefault="00000000" w:rsidP="0019722B">
            <w:pPr>
              <w:pStyle w:val="TableParagraph"/>
              <w:ind w:left="122" w:right="114"/>
              <w:jc w:val="center"/>
              <w:rPr>
                <w:sz w:val="28"/>
              </w:rPr>
            </w:pPr>
            <w:r>
              <w:rPr>
                <w:sz w:val="28"/>
              </w:rPr>
              <w:t>2.1</w:t>
            </w:r>
          </w:p>
        </w:tc>
        <w:tc>
          <w:tcPr>
            <w:tcW w:w="7050" w:type="dxa"/>
          </w:tcPr>
          <w:p w14:paraId="08A83214" w14:textId="77777777" w:rsidR="00447867" w:rsidRDefault="00000000" w:rsidP="002C2A15">
            <w:pPr>
              <w:pStyle w:val="TableParagraph"/>
              <w:ind w:left="107"/>
              <w:jc w:val="both"/>
              <w:rPr>
                <w:sz w:val="28"/>
              </w:rPr>
            </w:pPr>
            <w:r>
              <w:rPr>
                <w:sz w:val="28"/>
              </w:rPr>
              <w:t>Block</w:t>
            </w:r>
            <w:r>
              <w:rPr>
                <w:spacing w:val="-2"/>
                <w:sz w:val="28"/>
              </w:rPr>
              <w:t xml:space="preserve"> </w:t>
            </w:r>
            <w:r>
              <w:rPr>
                <w:sz w:val="28"/>
              </w:rPr>
              <w:t>diagram</w:t>
            </w:r>
            <w:r>
              <w:rPr>
                <w:spacing w:val="-2"/>
                <w:sz w:val="28"/>
              </w:rPr>
              <w:t xml:space="preserve"> </w:t>
            </w:r>
            <w:r>
              <w:rPr>
                <w:sz w:val="28"/>
              </w:rPr>
              <w:t>of</w:t>
            </w:r>
            <w:r>
              <w:rPr>
                <w:spacing w:val="-1"/>
                <w:sz w:val="28"/>
              </w:rPr>
              <w:t xml:space="preserve"> </w:t>
            </w:r>
            <w:r>
              <w:rPr>
                <w:sz w:val="28"/>
              </w:rPr>
              <w:t>the</w:t>
            </w:r>
            <w:r>
              <w:rPr>
                <w:spacing w:val="-1"/>
                <w:sz w:val="28"/>
              </w:rPr>
              <w:t xml:space="preserve"> </w:t>
            </w:r>
            <w:r>
              <w:rPr>
                <w:sz w:val="28"/>
              </w:rPr>
              <w:t>system</w:t>
            </w:r>
          </w:p>
        </w:tc>
        <w:tc>
          <w:tcPr>
            <w:tcW w:w="1603" w:type="dxa"/>
          </w:tcPr>
          <w:p w14:paraId="3795D195" w14:textId="77777777" w:rsidR="00447867" w:rsidRDefault="00000000" w:rsidP="0019722B">
            <w:pPr>
              <w:pStyle w:val="TableParagraph"/>
              <w:ind w:left="11"/>
              <w:jc w:val="center"/>
              <w:rPr>
                <w:sz w:val="28"/>
              </w:rPr>
            </w:pPr>
            <w:r>
              <w:rPr>
                <w:sz w:val="28"/>
              </w:rPr>
              <w:t>3</w:t>
            </w:r>
          </w:p>
        </w:tc>
      </w:tr>
      <w:tr w:rsidR="00447867" w14:paraId="25A57521" w14:textId="77777777">
        <w:trPr>
          <w:trHeight w:val="482"/>
        </w:trPr>
        <w:tc>
          <w:tcPr>
            <w:tcW w:w="1090" w:type="dxa"/>
          </w:tcPr>
          <w:p w14:paraId="5AAF9EA1" w14:textId="77777777" w:rsidR="00447867" w:rsidRDefault="00000000" w:rsidP="0019722B">
            <w:pPr>
              <w:pStyle w:val="TableParagraph"/>
              <w:ind w:left="122" w:right="114"/>
              <w:jc w:val="center"/>
              <w:rPr>
                <w:sz w:val="28"/>
              </w:rPr>
            </w:pPr>
            <w:r>
              <w:rPr>
                <w:sz w:val="28"/>
              </w:rPr>
              <w:t>3.1</w:t>
            </w:r>
          </w:p>
        </w:tc>
        <w:tc>
          <w:tcPr>
            <w:tcW w:w="7050" w:type="dxa"/>
          </w:tcPr>
          <w:p w14:paraId="1E656859" w14:textId="77777777" w:rsidR="00447867" w:rsidRDefault="00000000" w:rsidP="002C2A15">
            <w:pPr>
              <w:pStyle w:val="TableParagraph"/>
              <w:ind w:left="107"/>
              <w:jc w:val="both"/>
              <w:rPr>
                <w:sz w:val="28"/>
              </w:rPr>
            </w:pPr>
            <w:r>
              <w:rPr>
                <w:sz w:val="28"/>
              </w:rPr>
              <w:t>Circuit</w:t>
            </w:r>
            <w:r>
              <w:rPr>
                <w:spacing w:val="-3"/>
                <w:sz w:val="28"/>
              </w:rPr>
              <w:t xml:space="preserve"> </w:t>
            </w:r>
            <w:r>
              <w:rPr>
                <w:sz w:val="28"/>
              </w:rPr>
              <w:t>diagram</w:t>
            </w:r>
            <w:r>
              <w:rPr>
                <w:spacing w:val="-2"/>
                <w:sz w:val="28"/>
              </w:rPr>
              <w:t xml:space="preserve"> </w:t>
            </w:r>
            <w:r>
              <w:rPr>
                <w:sz w:val="28"/>
              </w:rPr>
              <w:t>of</w:t>
            </w:r>
            <w:r>
              <w:rPr>
                <w:spacing w:val="-1"/>
                <w:sz w:val="28"/>
              </w:rPr>
              <w:t xml:space="preserve"> </w:t>
            </w:r>
            <w:r>
              <w:rPr>
                <w:sz w:val="28"/>
              </w:rPr>
              <w:t>the</w:t>
            </w:r>
            <w:r>
              <w:rPr>
                <w:spacing w:val="-2"/>
                <w:sz w:val="28"/>
              </w:rPr>
              <w:t xml:space="preserve"> </w:t>
            </w:r>
            <w:r>
              <w:rPr>
                <w:sz w:val="28"/>
              </w:rPr>
              <w:t>system</w:t>
            </w:r>
          </w:p>
        </w:tc>
        <w:tc>
          <w:tcPr>
            <w:tcW w:w="1603" w:type="dxa"/>
          </w:tcPr>
          <w:p w14:paraId="3360DA5A" w14:textId="77777777" w:rsidR="00447867" w:rsidRDefault="00000000" w:rsidP="0019722B">
            <w:pPr>
              <w:pStyle w:val="TableParagraph"/>
              <w:ind w:left="11"/>
              <w:jc w:val="center"/>
              <w:rPr>
                <w:sz w:val="28"/>
              </w:rPr>
            </w:pPr>
            <w:r>
              <w:rPr>
                <w:sz w:val="28"/>
              </w:rPr>
              <w:t>5</w:t>
            </w:r>
          </w:p>
        </w:tc>
      </w:tr>
      <w:tr w:rsidR="00447867" w14:paraId="6F4E00F9" w14:textId="77777777">
        <w:trPr>
          <w:trHeight w:val="484"/>
        </w:trPr>
        <w:tc>
          <w:tcPr>
            <w:tcW w:w="1090" w:type="dxa"/>
          </w:tcPr>
          <w:p w14:paraId="578B42F0" w14:textId="77777777" w:rsidR="00447867" w:rsidRDefault="00000000" w:rsidP="0019722B">
            <w:pPr>
              <w:pStyle w:val="TableParagraph"/>
              <w:spacing w:before="1"/>
              <w:ind w:left="122" w:right="114"/>
              <w:jc w:val="center"/>
              <w:rPr>
                <w:sz w:val="28"/>
              </w:rPr>
            </w:pPr>
            <w:r>
              <w:rPr>
                <w:sz w:val="28"/>
              </w:rPr>
              <w:t>4.1</w:t>
            </w:r>
          </w:p>
        </w:tc>
        <w:tc>
          <w:tcPr>
            <w:tcW w:w="7050" w:type="dxa"/>
          </w:tcPr>
          <w:p w14:paraId="1493C3C3" w14:textId="77777777" w:rsidR="00447867" w:rsidRDefault="00000000" w:rsidP="002C2A15">
            <w:pPr>
              <w:pStyle w:val="TableParagraph"/>
              <w:spacing w:before="1"/>
              <w:ind w:left="107"/>
              <w:jc w:val="both"/>
              <w:rPr>
                <w:sz w:val="28"/>
              </w:rPr>
            </w:pPr>
            <w:r>
              <w:rPr>
                <w:sz w:val="28"/>
              </w:rPr>
              <w:t>Experimental</w:t>
            </w:r>
            <w:r>
              <w:rPr>
                <w:spacing w:val="-3"/>
                <w:sz w:val="28"/>
              </w:rPr>
              <w:t xml:space="preserve"> </w:t>
            </w:r>
            <w:r>
              <w:rPr>
                <w:sz w:val="28"/>
              </w:rPr>
              <w:t>Setup</w:t>
            </w:r>
          </w:p>
        </w:tc>
        <w:tc>
          <w:tcPr>
            <w:tcW w:w="1603" w:type="dxa"/>
          </w:tcPr>
          <w:p w14:paraId="03C9C9C3" w14:textId="77777777" w:rsidR="00447867" w:rsidRDefault="00000000" w:rsidP="0019722B">
            <w:pPr>
              <w:pStyle w:val="TableParagraph"/>
              <w:spacing w:before="1"/>
              <w:ind w:left="11"/>
              <w:jc w:val="center"/>
              <w:rPr>
                <w:sz w:val="28"/>
              </w:rPr>
            </w:pPr>
            <w:r>
              <w:rPr>
                <w:w w:val="99"/>
                <w:sz w:val="28"/>
              </w:rPr>
              <w:t>9</w:t>
            </w:r>
          </w:p>
        </w:tc>
      </w:tr>
    </w:tbl>
    <w:p w14:paraId="1E884712" w14:textId="77777777" w:rsidR="00447867" w:rsidRDefault="00447867" w:rsidP="002C2A15">
      <w:pPr>
        <w:pStyle w:val="BodyText"/>
        <w:jc w:val="both"/>
        <w:rPr>
          <w:b/>
          <w:sz w:val="20"/>
        </w:rPr>
      </w:pPr>
    </w:p>
    <w:p w14:paraId="6D1B45B1" w14:textId="77777777" w:rsidR="00447867" w:rsidRDefault="00447867" w:rsidP="002C2A15">
      <w:pPr>
        <w:pStyle w:val="BodyText"/>
        <w:jc w:val="both"/>
        <w:rPr>
          <w:b/>
          <w:sz w:val="20"/>
        </w:rPr>
      </w:pPr>
    </w:p>
    <w:p w14:paraId="4A4D946E" w14:textId="5C3C1B13" w:rsidR="00447867" w:rsidRDefault="00447867" w:rsidP="002C2A15">
      <w:pPr>
        <w:pStyle w:val="BodyText"/>
        <w:jc w:val="both"/>
        <w:rPr>
          <w:b/>
          <w:sz w:val="20"/>
        </w:rPr>
      </w:pPr>
    </w:p>
    <w:p w14:paraId="08E785A4" w14:textId="34FEA0F9" w:rsidR="0019722B" w:rsidRDefault="0019722B" w:rsidP="002C2A15">
      <w:pPr>
        <w:pStyle w:val="BodyText"/>
        <w:jc w:val="both"/>
        <w:rPr>
          <w:b/>
          <w:sz w:val="20"/>
        </w:rPr>
      </w:pPr>
    </w:p>
    <w:p w14:paraId="2772335F" w14:textId="63297EDA" w:rsidR="0019722B" w:rsidRDefault="0019722B" w:rsidP="002C2A15">
      <w:pPr>
        <w:pStyle w:val="BodyText"/>
        <w:jc w:val="both"/>
        <w:rPr>
          <w:b/>
          <w:sz w:val="20"/>
        </w:rPr>
      </w:pPr>
    </w:p>
    <w:p w14:paraId="49F46C01" w14:textId="40E0310A" w:rsidR="0019722B" w:rsidRDefault="0019722B" w:rsidP="002C2A15">
      <w:pPr>
        <w:pStyle w:val="BodyText"/>
        <w:jc w:val="both"/>
        <w:rPr>
          <w:b/>
          <w:sz w:val="20"/>
        </w:rPr>
      </w:pPr>
    </w:p>
    <w:p w14:paraId="73C61BD4" w14:textId="122693FF" w:rsidR="0019722B" w:rsidRDefault="0019722B" w:rsidP="002C2A15">
      <w:pPr>
        <w:pStyle w:val="BodyText"/>
        <w:jc w:val="both"/>
        <w:rPr>
          <w:b/>
          <w:sz w:val="20"/>
        </w:rPr>
      </w:pPr>
    </w:p>
    <w:p w14:paraId="6D085A67" w14:textId="7481072B" w:rsidR="0019722B" w:rsidRDefault="0019722B" w:rsidP="002C2A15">
      <w:pPr>
        <w:pStyle w:val="BodyText"/>
        <w:jc w:val="both"/>
        <w:rPr>
          <w:b/>
          <w:sz w:val="20"/>
        </w:rPr>
      </w:pPr>
    </w:p>
    <w:p w14:paraId="14FCF03D" w14:textId="46991220" w:rsidR="0019722B" w:rsidRDefault="0019722B" w:rsidP="002C2A15">
      <w:pPr>
        <w:pStyle w:val="BodyText"/>
        <w:jc w:val="both"/>
        <w:rPr>
          <w:b/>
          <w:sz w:val="20"/>
        </w:rPr>
      </w:pPr>
    </w:p>
    <w:p w14:paraId="795937C7" w14:textId="6EBDCB8B" w:rsidR="0019722B" w:rsidRDefault="0019722B" w:rsidP="002C2A15">
      <w:pPr>
        <w:pStyle w:val="BodyText"/>
        <w:jc w:val="both"/>
        <w:rPr>
          <w:b/>
          <w:sz w:val="20"/>
        </w:rPr>
      </w:pPr>
    </w:p>
    <w:p w14:paraId="02369640" w14:textId="032EC762" w:rsidR="0019722B" w:rsidRDefault="0019722B" w:rsidP="002C2A15">
      <w:pPr>
        <w:pStyle w:val="BodyText"/>
        <w:jc w:val="both"/>
        <w:rPr>
          <w:b/>
          <w:sz w:val="20"/>
        </w:rPr>
      </w:pPr>
    </w:p>
    <w:p w14:paraId="34A39B93" w14:textId="03941DE2" w:rsidR="0019722B" w:rsidRDefault="0019722B" w:rsidP="002C2A15">
      <w:pPr>
        <w:pStyle w:val="BodyText"/>
        <w:jc w:val="both"/>
        <w:rPr>
          <w:b/>
          <w:sz w:val="20"/>
        </w:rPr>
      </w:pPr>
    </w:p>
    <w:p w14:paraId="644B1DDF" w14:textId="30C5EBC0" w:rsidR="0019722B" w:rsidRDefault="0019722B" w:rsidP="002C2A15">
      <w:pPr>
        <w:pStyle w:val="BodyText"/>
        <w:jc w:val="both"/>
        <w:rPr>
          <w:b/>
          <w:sz w:val="20"/>
        </w:rPr>
      </w:pPr>
    </w:p>
    <w:p w14:paraId="33F1E244" w14:textId="61822969" w:rsidR="0019722B" w:rsidRDefault="0019722B" w:rsidP="002C2A15">
      <w:pPr>
        <w:pStyle w:val="BodyText"/>
        <w:jc w:val="both"/>
        <w:rPr>
          <w:b/>
          <w:sz w:val="20"/>
        </w:rPr>
      </w:pPr>
    </w:p>
    <w:p w14:paraId="597B91C3" w14:textId="7493BFE7" w:rsidR="0019722B" w:rsidRDefault="0019722B" w:rsidP="002C2A15">
      <w:pPr>
        <w:pStyle w:val="BodyText"/>
        <w:jc w:val="both"/>
        <w:rPr>
          <w:b/>
          <w:sz w:val="20"/>
        </w:rPr>
      </w:pPr>
    </w:p>
    <w:p w14:paraId="6335E77E" w14:textId="25FEC03D" w:rsidR="0019722B" w:rsidRDefault="0019722B" w:rsidP="002C2A15">
      <w:pPr>
        <w:pStyle w:val="BodyText"/>
        <w:jc w:val="both"/>
        <w:rPr>
          <w:b/>
          <w:sz w:val="20"/>
        </w:rPr>
      </w:pPr>
    </w:p>
    <w:p w14:paraId="3921BA7A" w14:textId="5DFBBDC0" w:rsidR="0019722B" w:rsidRDefault="0019722B" w:rsidP="002C2A15">
      <w:pPr>
        <w:pStyle w:val="BodyText"/>
        <w:jc w:val="both"/>
        <w:rPr>
          <w:b/>
          <w:sz w:val="20"/>
        </w:rPr>
      </w:pPr>
    </w:p>
    <w:p w14:paraId="1DAB4A04" w14:textId="4F433812" w:rsidR="0019722B" w:rsidRDefault="0019722B" w:rsidP="002C2A15">
      <w:pPr>
        <w:pStyle w:val="BodyText"/>
        <w:jc w:val="both"/>
        <w:rPr>
          <w:b/>
          <w:sz w:val="20"/>
        </w:rPr>
      </w:pPr>
    </w:p>
    <w:p w14:paraId="60CAE25A" w14:textId="625A9266" w:rsidR="0019722B" w:rsidRDefault="0019722B" w:rsidP="002C2A15">
      <w:pPr>
        <w:pStyle w:val="BodyText"/>
        <w:jc w:val="both"/>
        <w:rPr>
          <w:b/>
          <w:sz w:val="20"/>
        </w:rPr>
      </w:pPr>
    </w:p>
    <w:p w14:paraId="47AF4EFC" w14:textId="2B760406" w:rsidR="0019722B" w:rsidRDefault="0019722B" w:rsidP="002C2A15">
      <w:pPr>
        <w:pStyle w:val="BodyText"/>
        <w:jc w:val="both"/>
        <w:rPr>
          <w:b/>
          <w:sz w:val="20"/>
        </w:rPr>
      </w:pPr>
    </w:p>
    <w:p w14:paraId="698511ED" w14:textId="310D9055" w:rsidR="0019722B" w:rsidRDefault="0019722B" w:rsidP="002C2A15">
      <w:pPr>
        <w:pStyle w:val="BodyText"/>
        <w:jc w:val="both"/>
        <w:rPr>
          <w:b/>
          <w:sz w:val="20"/>
        </w:rPr>
      </w:pPr>
    </w:p>
    <w:p w14:paraId="7066E18C" w14:textId="35E79B71" w:rsidR="0019722B" w:rsidRDefault="0019722B" w:rsidP="002C2A15">
      <w:pPr>
        <w:pStyle w:val="BodyText"/>
        <w:jc w:val="both"/>
        <w:rPr>
          <w:b/>
          <w:sz w:val="20"/>
        </w:rPr>
      </w:pPr>
    </w:p>
    <w:p w14:paraId="114300F7" w14:textId="5288BF13" w:rsidR="0019722B" w:rsidRDefault="0019722B" w:rsidP="002C2A15">
      <w:pPr>
        <w:pStyle w:val="BodyText"/>
        <w:jc w:val="both"/>
        <w:rPr>
          <w:b/>
          <w:sz w:val="20"/>
        </w:rPr>
      </w:pPr>
    </w:p>
    <w:p w14:paraId="63171058" w14:textId="06DAF503" w:rsidR="0019722B" w:rsidRDefault="0019722B" w:rsidP="002C2A15">
      <w:pPr>
        <w:pStyle w:val="BodyText"/>
        <w:jc w:val="both"/>
        <w:rPr>
          <w:b/>
          <w:sz w:val="20"/>
        </w:rPr>
      </w:pPr>
    </w:p>
    <w:p w14:paraId="18F61CEE" w14:textId="34C089B7" w:rsidR="0019722B" w:rsidRDefault="0019722B" w:rsidP="002C2A15">
      <w:pPr>
        <w:pStyle w:val="BodyText"/>
        <w:jc w:val="both"/>
        <w:rPr>
          <w:b/>
          <w:sz w:val="20"/>
        </w:rPr>
      </w:pPr>
    </w:p>
    <w:p w14:paraId="596FEE3F" w14:textId="3613CCA4" w:rsidR="0019722B" w:rsidRDefault="0019722B" w:rsidP="002C2A15">
      <w:pPr>
        <w:pStyle w:val="BodyText"/>
        <w:jc w:val="both"/>
        <w:rPr>
          <w:b/>
          <w:sz w:val="20"/>
        </w:rPr>
      </w:pPr>
    </w:p>
    <w:p w14:paraId="309E7CAE" w14:textId="4B21F587" w:rsidR="0019722B" w:rsidRDefault="0019722B" w:rsidP="002C2A15">
      <w:pPr>
        <w:pStyle w:val="BodyText"/>
        <w:jc w:val="both"/>
        <w:rPr>
          <w:b/>
          <w:sz w:val="20"/>
        </w:rPr>
      </w:pPr>
    </w:p>
    <w:p w14:paraId="70D51F78" w14:textId="3B254038" w:rsidR="0019722B" w:rsidRDefault="0019722B" w:rsidP="002C2A15">
      <w:pPr>
        <w:pStyle w:val="BodyText"/>
        <w:jc w:val="both"/>
        <w:rPr>
          <w:b/>
          <w:sz w:val="20"/>
        </w:rPr>
      </w:pPr>
    </w:p>
    <w:p w14:paraId="1F1D877A" w14:textId="4AE312B6" w:rsidR="0019722B" w:rsidRDefault="0019722B" w:rsidP="002C2A15">
      <w:pPr>
        <w:pStyle w:val="BodyText"/>
        <w:jc w:val="both"/>
        <w:rPr>
          <w:b/>
          <w:sz w:val="20"/>
        </w:rPr>
      </w:pPr>
    </w:p>
    <w:p w14:paraId="04519D39" w14:textId="4A0943A9" w:rsidR="0019722B" w:rsidRDefault="0019722B" w:rsidP="002C2A15">
      <w:pPr>
        <w:pStyle w:val="BodyText"/>
        <w:jc w:val="both"/>
        <w:rPr>
          <w:b/>
          <w:sz w:val="20"/>
        </w:rPr>
      </w:pPr>
    </w:p>
    <w:p w14:paraId="60758DD3" w14:textId="18CEB2EB" w:rsidR="0019722B" w:rsidRDefault="0019722B" w:rsidP="002C2A15">
      <w:pPr>
        <w:pStyle w:val="BodyText"/>
        <w:jc w:val="both"/>
        <w:rPr>
          <w:b/>
          <w:sz w:val="20"/>
        </w:rPr>
      </w:pPr>
    </w:p>
    <w:p w14:paraId="4CB29DFD" w14:textId="7B63CAB9" w:rsidR="0019722B" w:rsidRDefault="0019722B" w:rsidP="002C2A15">
      <w:pPr>
        <w:pStyle w:val="BodyText"/>
        <w:jc w:val="both"/>
        <w:rPr>
          <w:b/>
          <w:sz w:val="20"/>
        </w:rPr>
      </w:pPr>
    </w:p>
    <w:p w14:paraId="3E6516EA" w14:textId="472CE4A7" w:rsidR="0019722B" w:rsidRDefault="0019722B" w:rsidP="002C2A15">
      <w:pPr>
        <w:pStyle w:val="BodyText"/>
        <w:jc w:val="both"/>
        <w:rPr>
          <w:b/>
          <w:sz w:val="20"/>
        </w:rPr>
      </w:pPr>
    </w:p>
    <w:p w14:paraId="204CA5C0" w14:textId="377F6A60" w:rsidR="0019722B" w:rsidRDefault="0019722B" w:rsidP="002C2A15">
      <w:pPr>
        <w:pStyle w:val="BodyText"/>
        <w:jc w:val="both"/>
        <w:rPr>
          <w:b/>
          <w:sz w:val="20"/>
        </w:rPr>
      </w:pPr>
    </w:p>
    <w:p w14:paraId="2E20C47C" w14:textId="3A1E9A32" w:rsidR="0019722B" w:rsidRDefault="0019722B" w:rsidP="002C2A15">
      <w:pPr>
        <w:pStyle w:val="BodyText"/>
        <w:jc w:val="both"/>
        <w:rPr>
          <w:b/>
          <w:sz w:val="20"/>
        </w:rPr>
      </w:pPr>
    </w:p>
    <w:p w14:paraId="430E3F23" w14:textId="14990CCA" w:rsidR="0019722B" w:rsidRDefault="0019722B" w:rsidP="002C2A15">
      <w:pPr>
        <w:pStyle w:val="BodyText"/>
        <w:jc w:val="both"/>
        <w:rPr>
          <w:b/>
          <w:sz w:val="20"/>
        </w:rPr>
      </w:pPr>
    </w:p>
    <w:p w14:paraId="4E8C6A83" w14:textId="7BDF0837" w:rsidR="0019722B" w:rsidRDefault="0019722B" w:rsidP="002C2A15">
      <w:pPr>
        <w:pStyle w:val="BodyText"/>
        <w:jc w:val="both"/>
        <w:rPr>
          <w:b/>
          <w:sz w:val="20"/>
        </w:rPr>
      </w:pPr>
    </w:p>
    <w:p w14:paraId="364B2403" w14:textId="7BB14EA5" w:rsidR="0019722B" w:rsidRDefault="0019722B" w:rsidP="002C2A15">
      <w:pPr>
        <w:pStyle w:val="BodyText"/>
        <w:jc w:val="both"/>
        <w:rPr>
          <w:b/>
          <w:sz w:val="20"/>
        </w:rPr>
      </w:pPr>
    </w:p>
    <w:p w14:paraId="5C22FBB0" w14:textId="451E7092" w:rsidR="0019722B" w:rsidRDefault="0019722B" w:rsidP="002C2A15">
      <w:pPr>
        <w:pStyle w:val="BodyText"/>
        <w:jc w:val="both"/>
        <w:rPr>
          <w:b/>
          <w:sz w:val="20"/>
        </w:rPr>
      </w:pPr>
    </w:p>
    <w:p w14:paraId="3BD15E84" w14:textId="6A23C0BF" w:rsidR="0019722B" w:rsidRDefault="0019722B" w:rsidP="002C2A15">
      <w:pPr>
        <w:pStyle w:val="BodyText"/>
        <w:jc w:val="both"/>
        <w:rPr>
          <w:b/>
          <w:sz w:val="20"/>
        </w:rPr>
      </w:pPr>
    </w:p>
    <w:p w14:paraId="78A65492" w14:textId="2007688A" w:rsidR="0019722B" w:rsidRDefault="0019722B" w:rsidP="002C2A15">
      <w:pPr>
        <w:pStyle w:val="BodyText"/>
        <w:jc w:val="both"/>
        <w:rPr>
          <w:b/>
          <w:sz w:val="20"/>
        </w:rPr>
      </w:pPr>
    </w:p>
    <w:p w14:paraId="57424794" w14:textId="24C0E39E" w:rsidR="0019722B" w:rsidRDefault="0019722B" w:rsidP="002C2A15">
      <w:pPr>
        <w:pStyle w:val="BodyText"/>
        <w:jc w:val="both"/>
        <w:rPr>
          <w:b/>
          <w:sz w:val="20"/>
        </w:rPr>
      </w:pPr>
    </w:p>
    <w:p w14:paraId="16E8D8A0" w14:textId="7DCB3CC0" w:rsidR="0019722B" w:rsidRDefault="0019722B" w:rsidP="002C2A15">
      <w:pPr>
        <w:pStyle w:val="BodyText"/>
        <w:jc w:val="both"/>
        <w:rPr>
          <w:b/>
          <w:sz w:val="20"/>
        </w:rPr>
      </w:pPr>
    </w:p>
    <w:p w14:paraId="78E68EA7" w14:textId="3FFB9514" w:rsidR="0019722B" w:rsidRDefault="0019722B" w:rsidP="002C2A15">
      <w:pPr>
        <w:pStyle w:val="BodyText"/>
        <w:jc w:val="both"/>
        <w:rPr>
          <w:b/>
          <w:sz w:val="20"/>
        </w:rPr>
      </w:pPr>
    </w:p>
    <w:p w14:paraId="3192F636" w14:textId="6DFC3634" w:rsidR="0019722B" w:rsidRDefault="0019722B" w:rsidP="002C2A15">
      <w:pPr>
        <w:pStyle w:val="BodyText"/>
        <w:jc w:val="both"/>
        <w:rPr>
          <w:b/>
          <w:sz w:val="20"/>
        </w:rPr>
      </w:pPr>
    </w:p>
    <w:p w14:paraId="5A988862" w14:textId="77777777" w:rsidR="00447867" w:rsidRDefault="00000000" w:rsidP="0019722B">
      <w:pPr>
        <w:spacing w:before="88"/>
        <w:ind w:left="110" w:right="202"/>
        <w:jc w:val="center"/>
        <w:rPr>
          <w:b/>
          <w:sz w:val="28"/>
        </w:rPr>
      </w:pPr>
      <w:r>
        <w:rPr>
          <w:b/>
          <w:sz w:val="28"/>
        </w:rPr>
        <w:t>LIST</w:t>
      </w:r>
      <w:r>
        <w:rPr>
          <w:b/>
          <w:spacing w:val="-2"/>
          <w:sz w:val="28"/>
        </w:rPr>
        <w:t xml:space="preserve"> </w:t>
      </w:r>
      <w:r>
        <w:rPr>
          <w:b/>
          <w:sz w:val="28"/>
        </w:rPr>
        <w:t>OF</w:t>
      </w:r>
      <w:r>
        <w:rPr>
          <w:b/>
          <w:spacing w:val="-2"/>
          <w:sz w:val="28"/>
        </w:rPr>
        <w:t xml:space="preserve"> </w:t>
      </w:r>
      <w:r>
        <w:rPr>
          <w:b/>
          <w:sz w:val="28"/>
        </w:rPr>
        <w:t>ABBREVIATIONS</w:t>
      </w:r>
    </w:p>
    <w:p w14:paraId="28B4F497" w14:textId="77777777" w:rsidR="00447867" w:rsidRDefault="00447867" w:rsidP="002C2A15">
      <w:pPr>
        <w:pStyle w:val="BodyText"/>
        <w:jc w:val="both"/>
        <w:rPr>
          <w:b/>
          <w:sz w:val="20"/>
        </w:rPr>
      </w:pPr>
    </w:p>
    <w:tbl>
      <w:tblPr>
        <w:tblpPr w:leftFromText="180" w:rightFromText="180" w:vertAnchor="text" w:horzAnchor="margin" w:tblpY="215"/>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90"/>
        <w:gridCol w:w="2439"/>
        <w:gridCol w:w="6217"/>
      </w:tblGrid>
      <w:tr w:rsidR="007D1AAE" w:rsidRPr="007343FE" w14:paraId="2D41073D" w14:textId="77777777" w:rsidTr="007D1AAE">
        <w:trPr>
          <w:trHeight w:val="484"/>
        </w:trPr>
        <w:tc>
          <w:tcPr>
            <w:tcW w:w="1090" w:type="dxa"/>
          </w:tcPr>
          <w:p w14:paraId="252DFDB2" w14:textId="77777777" w:rsidR="007D1AAE" w:rsidRPr="007343FE" w:rsidRDefault="007D1AAE" w:rsidP="007D1AAE">
            <w:pPr>
              <w:pStyle w:val="TableParagraph"/>
              <w:spacing w:line="312" w:lineRule="exact"/>
              <w:ind w:left="125"/>
              <w:rPr>
                <w:b/>
                <w:sz w:val="28"/>
              </w:rPr>
            </w:pPr>
            <w:proofErr w:type="spellStart"/>
            <w:proofErr w:type="gramStart"/>
            <w:r w:rsidRPr="007343FE">
              <w:rPr>
                <w:b/>
                <w:sz w:val="28"/>
              </w:rPr>
              <w:t>S.No</w:t>
            </w:r>
            <w:proofErr w:type="spellEnd"/>
            <w:proofErr w:type="gramEnd"/>
          </w:p>
        </w:tc>
        <w:tc>
          <w:tcPr>
            <w:tcW w:w="2439" w:type="dxa"/>
          </w:tcPr>
          <w:p w14:paraId="706A5E6B" w14:textId="77777777" w:rsidR="007D1AAE" w:rsidRPr="007343FE" w:rsidRDefault="007D1AAE" w:rsidP="007D1AAE">
            <w:pPr>
              <w:pStyle w:val="TableParagraph"/>
              <w:spacing w:line="312" w:lineRule="exact"/>
              <w:ind w:left="106"/>
              <w:rPr>
                <w:b/>
                <w:sz w:val="28"/>
              </w:rPr>
            </w:pPr>
            <w:r w:rsidRPr="007343FE">
              <w:rPr>
                <w:b/>
                <w:sz w:val="28"/>
              </w:rPr>
              <w:t>ABBREVIATION</w:t>
            </w:r>
          </w:p>
        </w:tc>
        <w:tc>
          <w:tcPr>
            <w:tcW w:w="6217" w:type="dxa"/>
          </w:tcPr>
          <w:p w14:paraId="3BB51706" w14:textId="77777777" w:rsidR="007D1AAE" w:rsidRPr="007343FE" w:rsidRDefault="007D1AAE" w:rsidP="007D1AAE">
            <w:pPr>
              <w:pStyle w:val="TableParagraph"/>
              <w:spacing w:line="312" w:lineRule="exact"/>
              <w:ind w:left="2254" w:right="2263"/>
              <w:jc w:val="center"/>
              <w:rPr>
                <w:b/>
                <w:sz w:val="28"/>
              </w:rPr>
            </w:pPr>
            <w:r w:rsidRPr="007343FE">
              <w:rPr>
                <w:b/>
                <w:sz w:val="28"/>
              </w:rPr>
              <w:t>EXPANSION</w:t>
            </w:r>
          </w:p>
        </w:tc>
      </w:tr>
      <w:tr w:rsidR="007D1AAE" w:rsidRPr="007343FE" w14:paraId="499C475D" w14:textId="77777777" w:rsidTr="007D1AAE">
        <w:trPr>
          <w:trHeight w:val="480"/>
        </w:trPr>
        <w:tc>
          <w:tcPr>
            <w:tcW w:w="1090" w:type="dxa"/>
          </w:tcPr>
          <w:p w14:paraId="32BF82A2" w14:textId="01C98E97" w:rsidR="007D1AAE" w:rsidRPr="007343FE" w:rsidRDefault="007D1AAE" w:rsidP="007D1AAE">
            <w:pPr>
              <w:pStyle w:val="TableParagraph"/>
              <w:spacing w:line="313" w:lineRule="exact"/>
              <w:ind w:left="125"/>
              <w:rPr>
                <w:sz w:val="28"/>
              </w:rPr>
            </w:pPr>
            <w:r>
              <w:rPr>
                <w:sz w:val="28"/>
              </w:rPr>
              <w:t xml:space="preserve">   </w:t>
            </w:r>
            <w:r w:rsidRPr="007343FE">
              <w:rPr>
                <w:sz w:val="28"/>
              </w:rPr>
              <w:t>1.</w:t>
            </w:r>
          </w:p>
        </w:tc>
        <w:tc>
          <w:tcPr>
            <w:tcW w:w="2439" w:type="dxa"/>
          </w:tcPr>
          <w:p w14:paraId="780341A9" w14:textId="77777777" w:rsidR="007D1AAE" w:rsidRPr="007343FE" w:rsidRDefault="007D1AAE" w:rsidP="007D1AAE">
            <w:pPr>
              <w:pStyle w:val="TableParagraph"/>
              <w:spacing w:line="313" w:lineRule="exact"/>
              <w:ind w:left="106"/>
              <w:rPr>
                <w:sz w:val="28"/>
              </w:rPr>
            </w:pPr>
            <w:r w:rsidRPr="007343FE">
              <w:rPr>
                <w:sz w:val="28"/>
              </w:rPr>
              <w:t>SMPS</w:t>
            </w:r>
          </w:p>
        </w:tc>
        <w:tc>
          <w:tcPr>
            <w:tcW w:w="6217" w:type="dxa"/>
          </w:tcPr>
          <w:p w14:paraId="2FFAF52B" w14:textId="77777777" w:rsidR="007D1AAE" w:rsidRPr="007343FE" w:rsidRDefault="007D1AAE" w:rsidP="007D1AAE">
            <w:pPr>
              <w:pStyle w:val="TableParagraph"/>
              <w:spacing w:line="313" w:lineRule="exact"/>
              <w:ind w:left="117"/>
              <w:rPr>
                <w:sz w:val="28"/>
              </w:rPr>
            </w:pPr>
            <w:r w:rsidRPr="007343FE">
              <w:rPr>
                <w:spacing w:val="-1"/>
                <w:sz w:val="28"/>
              </w:rPr>
              <w:t>Switched</w:t>
            </w:r>
            <w:r w:rsidRPr="007343FE">
              <w:rPr>
                <w:spacing w:val="-12"/>
                <w:sz w:val="28"/>
              </w:rPr>
              <w:t xml:space="preserve"> </w:t>
            </w:r>
            <w:r w:rsidRPr="007343FE">
              <w:rPr>
                <w:sz w:val="28"/>
              </w:rPr>
              <w:t>Mode</w:t>
            </w:r>
            <w:r w:rsidRPr="007343FE">
              <w:rPr>
                <w:spacing w:val="-5"/>
                <w:sz w:val="28"/>
              </w:rPr>
              <w:t xml:space="preserve"> </w:t>
            </w:r>
            <w:r w:rsidRPr="007343FE">
              <w:rPr>
                <w:sz w:val="28"/>
              </w:rPr>
              <w:t>Power</w:t>
            </w:r>
            <w:r w:rsidRPr="007343FE">
              <w:rPr>
                <w:spacing w:val="-17"/>
                <w:sz w:val="28"/>
              </w:rPr>
              <w:t xml:space="preserve"> </w:t>
            </w:r>
            <w:r w:rsidRPr="007343FE">
              <w:rPr>
                <w:sz w:val="28"/>
              </w:rPr>
              <w:t>Supply</w:t>
            </w:r>
          </w:p>
        </w:tc>
      </w:tr>
      <w:tr w:rsidR="007D1AAE" w:rsidRPr="007343FE" w14:paraId="32B8FFF1" w14:textId="77777777" w:rsidTr="007D1AAE">
        <w:trPr>
          <w:trHeight w:val="480"/>
        </w:trPr>
        <w:tc>
          <w:tcPr>
            <w:tcW w:w="1090" w:type="dxa"/>
          </w:tcPr>
          <w:p w14:paraId="0B6AA556" w14:textId="79D86414" w:rsidR="007D1AAE" w:rsidRPr="007343FE" w:rsidRDefault="007D1AAE" w:rsidP="007D1AAE">
            <w:pPr>
              <w:pStyle w:val="TableParagraph"/>
              <w:spacing w:line="313" w:lineRule="exact"/>
              <w:ind w:left="125"/>
              <w:rPr>
                <w:sz w:val="28"/>
              </w:rPr>
            </w:pPr>
            <w:r>
              <w:rPr>
                <w:sz w:val="28"/>
              </w:rPr>
              <w:t xml:space="preserve">   </w:t>
            </w:r>
            <w:r>
              <w:rPr>
                <w:sz w:val="28"/>
              </w:rPr>
              <w:t>2.</w:t>
            </w:r>
          </w:p>
        </w:tc>
        <w:tc>
          <w:tcPr>
            <w:tcW w:w="2439" w:type="dxa"/>
          </w:tcPr>
          <w:p w14:paraId="155592F6" w14:textId="77777777" w:rsidR="007D1AAE" w:rsidRPr="007343FE" w:rsidRDefault="007D1AAE" w:rsidP="007D1AAE">
            <w:pPr>
              <w:pStyle w:val="TableParagraph"/>
              <w:spacing w:line="313" w:lineRule="exact"/>
              <w:ind w:left="106"/>
              <w:rPr>
                <w:sz w:val="28"/>
              </w:rPr>
            </w:pPr>
            <w:r w:rsidRPr="00262C88">
              <w:rPr>
                <w:sz w:val="28"/>
                <w:szCs w:val="28"/>
              </w:rPr>
              <w:t>SCADA</w:t>
            </w:r>
          </w:p>
        </w:tc>
        <w:tc>
          <w:tcPr>
            <w:tcW w:w="6217" w:type="dxa"/>
          </w:tcPr>
          <w:p w14:paraId="0EF39C1F" w14:textId="77777777" w:rsidR="007D1AAE" w:rsidRPr="00262C88" w:rsidRDefault="007D1AAE" w:rsidP="007D1AAE">
            <w:pPr>
              <w:pStyle w:val="TableParagraph"/>
              <w:spacing w:line="313" w:lineRule="exact"/>
              <w:rPr>
                <w:spacing w:val="-1"/>
                <w:sz w:val="32"/>
                <w:szCs w:val="32"/>
              </w:rPr>
            </w:pPr>
            <w:r w:rsidRPr="00262C88">
              <w:rPr>
                <w:sz w:val="32"/>
                <w:szCs w:val="32"/>
              </w:rPr>
              <w:t xml:space="preserve"> </w:t>
            </w:r>
            <w:r w:rsidRPr="00262C88">
              <w:rPr>
                <w:sz w:val="28"/>
                <w:szCs w:val="28"/>
              </w:rPr>
              <w:t>Supervisory Control and Data Acquisition</w:t>
            </w:r>
          </w:p>
        </w:tc>
      </w:tr>
      <w:tr w:rsidR="007D1AAE" w:rsidRPr="007343FE" w14:paraId="00364042" w14:textId="77777777" w:rsidTr="007D1AAE">
        <w:trPr>
          <w:trHeight w:val="480"/>
        </w:trPr>
        <w:tc>
          <w:tcPr>
            <w:tcW w:w="1090" w:type="dxa"/>
          </w:tcPr>
          <w:p w14:paraId="7E3FA09B" w14:textId="1B18F46B" w:rsidR="007D1AAE" w:rsidRPr="007343FE" w:rsidRDefault="007D1AAE" w:rsidP="007D1AAE">
            <w:pPr>
              <w:pStyle w:val="TableParagraph"/>
              <w:spacing w:line="313" w:lineRule="exact"/>
              <w:ind w:left="125"/>
              <w:rPr>
                <w:sz w:val="28"/>
              </w:rPr>
            </w:pPr>
            <w:r>
              <w:rPr>
                <w:sz w:val="28"/>
              </w:rPr>
              <w:t xml:space="preserve">   </w:t>
            </w:r>
            <w:r>
              <w:rPr>
                <w:sz w:val="28"/>
              </w:rPr>
              <w:t>3</w:t>
            </w:r>
          </w:p>
        </w:tc>
        <w:tc>
          <w:tcPr>
            <w:tcW w:w="2439" w:type="dxa"/>
          </w:tcPr>
          <w:p w14:paraId="6A015544" w14:textId="77777777" w:rsidR="007D1AAE" w:rsidRPr="007343FE" w:rsidRDefault="007D1AAE" w:rsidP="007D1AAE">
            <w:pPr>
              <w:pStyle w:val="TableParagraph"/>
              <w:spacing w:line="313" w:lineRule="exact"/>
              <w:ind w:left="106"/>
              <w:rPr>
                <w:sz w:val="28"/>
              </w:rPr>
            </w:pPr>
            <w:r>
              <w:rPr>
                <w:sz w:val="28"/>
              </w:rPr>
              <w:t>PLC</w:t>
            </w:r>
          </w:p>
        </w:tc>
        <w:tc>
          <w:tcPr>
            <w:tcW w:w="6217" w:type="dxa"/>
          </w:tcPr>
          <w:p w14:paraId="5030EE64" w14:textId="0DADA775" w:rsidR="007D1AAE" w:rsidRPr="00262C88" w:rsidRDefault="007D1AAE" w:rsidP="007D1AAE">
            <w:pPr>
              <w:pStyle w:val="TableParagraph"/>
              <w:spacing w:line="313" w:lineRule="exact"/>
              <w:ind w:left="117"/>
              <w:rPr>
                <w:spacing w:val="-1"/>
                <w:sz w:val="32"/>
                <w:szCs w:val="32"/>
              </w:rPr>
            </w:pPr>
            <w:r w:rsidRPr="003514EF">
              <w:rPr>
                <w:sz w:val="28"/>
                <w:szCs w:val="28"/>
              </w:rPr>
              <w:t>Logic</w:t>
            </w:r>
            <w:r w:rsidRPr="003514EF">
              <w:rPr>
                <w:spacing w:val="73"/>
                <w:sz w:val="28"/>
                <w:szCs w:val="28"/>
              </w:rPr>
              <w:t xml:space="preserve"> </w:t>
            </w:r>
            <w:r w:rsidRPr="003514EF">
              <w:rPr>
                <w:sz w:val="28"/>
                <w:szCs w:val="28"/>
              </w:rPr>
              <w:t>Controller</w:t>
            </w:r>
            <w:r w:rsidR="003514EF" w:rsidRPr="003514EF">
              <w:rPr>
                <w:sz w:val="28"/>
                <w:szCs w:val="28"/>
              </w:rPr>
              <w:t xml:space="preserve"> </w:t>
            </w:r>
            <w:r w:rsidR="003514EF" w:rsidRPr="003514EF">
              <w:rPr>
                <w:sz w:val="28"/>
                <w:szCs w:val="28"/>
              </w:rPr>
              <w:t>Programmable</w:t>
            </w:r>
          </w:p>
        </w:tc>
      </w:tr>
    </w:tbl>
    <w:p w14:paraId="2FCBCD78" w14:textId="77777777" w:rsidR="007D1AAE" w:rsidRPr="007343FE" w:rsidRDefault="007D1AAE" w:rsidP="007D1AAE">
      <w:pPr>
        <w:pStyle w:val="BodyText"/>
        <w:spacing w:before="11" w:after="1"/>
        <w:rPr>
          <w:b/>
          <w:sz w:val="26"/>
        </w:rPr>
      </w:pPr>
    </w:p>
    <w:p w14:paraId="608D2F71" w14:textId="77777777" w:rsidR="00447867" w:rsidRDefault="00447867" w:rsidP="002C2A15">
      <w:pPr>
        <w:jc w:val="both"/>
        <w:rPr>
          <w:sz w:val="28"/>
        </w:rPr>
        <w:sectPr w:rsidR="00447867" w:rsidSect="00B6457E">
          <w:pgSz w:w="12240" w:h="15840"/>
          <w:pgMar w:top="1220" w:right="620" w:bottom="1400" w:left="800" w:header="0" w:footer="1136" w:gutter="0"/>
          <w:pgBorders w:offsetFrom="page">
            <w:top w:val="thickThinMediumGap" w:sz="12" w:space="24" w:color="auto"/>
            <w:left w:val="thickThinMediumGap" w:sz="12" w:space="24" w:color="auto"/>
            <w:bottom w:val="thinThickMediumGap" w:sz="12" w:space="24" w:color="auto"/>
            <w:right w:val="thinThickMediumGap" w:sz="12" w:space="24" w:color="auto"/>
          </w:pgBorders>
          <w:cols w:space="720"/>
        </w:sectPr>
      </w:pPr>
    </w:p>
    <w:p w14:paraId="2361E316" w14:textId="04751BA6" w:rsidR="00447867" w:rsidRDefault="00000000" w:rsidP="00F45271">
      <w:pPr>
        <w:pStyle w:val="Heading1"/>
        <w:spacing w:before="66"/>
        <w:ind w:left="110" w:right="202"/>
        <w:jc w:val="center"/>
      </w:pPr>
      <w:r>
        <w:lastRenderedPageBreak/>
        <w:t>CHAPTER</w:t>
      </w:r>
      <w:r w:rsidR="00F45271">
        <w:rPr>
          <w:spacing w:val="-2"/>
        </w:rPr>
        <w:t xml:space="preserve"> </w:t>
      </w:r>
      <w:r>
        <w:t>1</w:t>
      </w:r>
    </w:p>
    <w:p w14:paraId="7D517F15" w14:textId="77777777" w:rsidR="00447867" w:rsidRDefault="00447867" w:rsidP="002C2A15">
      <w:pPr>
        <w:pStyle w:val="BodyText"/>
        <w:spacing w:before="4"/>
        <w:jc w:val="both"/>
        <w:rPr>
          <w:b/>
          <w:sz w:val="20"/>
        </w:rPr>
      </w:pPr>
    </w:p>
    <w:p w14:paraId="3A853C65" w14:textId="77777777" w:rsidR="00447867" w:rsidRDefault="00000000" w:rsidP="00F45271">
      <w:pPr>
        <w:spacing w:before="88"/>
        <w:ind w:left="108" w:right="202"/>
        <w:jc w:val="center"/>
        <w:rPr>
          <w:b/>
          <w:sz w:val="28"/>
        </w:rPr>
      </w:pPr>
      <w:r>
        <w:rPr>
          <w:b/>
          <w:sz w:val="28"/>
        </w:rPr>
        <w:t>INTRODUCTION</w:t>
      </w:r>
    </w:p>
    <w:p w14:paraId="246ABA99" w14:textId="77777777" w:rsidR="00447867" w:rsidRDefault="00000000" w:rsidP="002C2A15">
      <w:pPr>
        <w:pStyle w:val="Heading1"/>
        <w:numPr>
          <w:ilvl w:val="1"/>
          <w:numId w:val="2"/>
        </w:numPr>
        <w:tabs>
          <w:tab w:val="left" w:pos="637"/>
        </w:tabs>
        <w:spacing w:before="184"/>
        <w:ind w:hanging="352"/>
        <w:jc w:val="both"/>
      </w:pPr>
      <w:r>
        <w:t>Introduction</w:t>
      </w:r>
    </w:p>
    <w:p w14:paraId="2D853322" w14:textId="77777777" w:rsidR="00447867" w:rsidRDefault="00447867" w:rsidP="002C2A15">
      <w:pPr>
        <w:pStyle w:val="BodyText"/>
        <w:spacing w:before="5"/>
        <w:jc w:val="both"/>
        <w:rPr>
          <w:b/>
          <w:sz w:val="20"/>
        </w:rPr>
      </w:pPr>
    </w:p>
    <w:p w14:paraId="6A0777FD" w14:textId="77777777" w:rsidR="00447867" w:rsidRDefault="00000000" w:rsidP="00466687">
      <w:pPr>
        <w:pStyle w:val="BodyText"/>
        <w:ind w:left="284" w:right="330" w:firstLine="352"/>
        <w:jc w:val="both"/>
        <w:rPr>
          <w:sz w:val="30"/>
        </w:rPr>
      </w:pPr>
      <w:r>
        <w:rPr>
          <w:sz w:val="30"/>
        </w:rPr>
        <w:t>The sense of touch is an important sensory channel in many animals and some plants. Our senses inform to us when our hands touch something. Computer input devices are indifferent to human contact as there is no reaction from software in the event of making, maintaining, or breaking physical contact like touches or releases.</w:t>
      </w:r>
    </w:p>
    <w:p w14:paraId="3B93208B" w14:textId="77777777" w:rsidR="00447867" w:rsidRDefault="00447867" w:rsidP="002C2A15">
      <w:pPr>
        <w:pStyle w:val="BodyText"/>
        <w:ind w:left="284" w:right="330"/>
        <w:jc w:val="both"/>
        <w:rPr>
          <w:sz w:val="30"/>
        </w:rPr>
      </w:pPr>
    </w:p>
    <w:p w14:paraId="16544319" w14:textId="77777777" w:rsidR="00447867" w:rsidRDefault="00000000" w:rsidP="00466687">
      <w:pPr>
        <w:pStyle w:val="BodyText"/>
        <w:ind w:left="284" w:right="330" w:firstLine="352"/>
        <w:jc w:val="both"/>
        <w:rPr>
          <w:sz w:val="30"/>
        </w:rPr>
      </w:pPr>
      <w:r>
        <w:rPr>
          <w:sz w:val="30"/>
        </w:rPr>
        <w:t>Thus, touch sensing input devices offers numerous possibilities for novel interaction techniques. Touch sensor technology is slowly replacing the mechanical objects like mouse and keyboard.</w:t>
      </w:r>
    </w:p>
    <w:p w14:paraId="399EDE50" w14:textId="77777777" w:rsidR="00447867" w:rsidRDefault="00447867" w:rsidP="002C2A15">
      <w:pPr>
        <w:pStyle w:val="BodyText"/>
        <w:ind w:left="284" w:right="330"/>
        <w:jc w:val="both"/>
        <w:rPr>
          <w:sz w:val="30"/>
        </w:rPr>
      </w:pPr>
    </w:p>
    <w:p w14:paraId="1EC380CD" w14:textId="77777777" w:rsidR="00447867" w:rsidRDefault="00000000" w:rsidP="00466687">
      <w:pPr>
        <w:pStyle w:val="BodyText"/>
        <w:ind w:left="284" w:right="330" w:firstLine="352"/>
        <w:jc w:val="both"/>
        <w:rPr>
          <w:sz w:val="30"/>
        </w:rPr>
      </w:pPr>
      <w:r>
        <w:rPr>
          <w:sz w:val="30"/>
        </w:rPr>
        <w:t>A touch sensor detects touch or near proximity without relying on physical contact. Touch sensors are making their way into many applications like mobile phones, remote controls, control panels, etc. Present day touch sensors can replace mechanical buttons and switches.</w:t>
      </w:r>
    </w:p>
    <w:p w14:paraId="4D30F4DD" w14:textId="77777777" w:rsidR="00447867" w:rsidRDefault="00447867" w:rsidP="002C2A15">
      <w:pPr>
        <w:pStyle w:val="BodyText"/>
        <w:ind w:left="284" w:right="330"/>
        <w:jc w:val="both"/>
        <w:rPr>
          <w:sz w:val="30"/>
        </w:rPr>
      </w:pPr>
    </w:p>
    <w:p w14:paraId="6A2EAB8F" w14:textId="77777777" w:rsidR="00447867" w:rsidRDefault="00000000" w:rsidP="00466687">
      <w:pPr>
        <w:pStyle w:val="BodyText"/>
        <w:ind w:left="284" w:right="330" w:firstLine="352"/>
        <w:jc w:val="both"/>
        <w:rPr>
          <w:sz w:val="30"/>
        </w:rPr>
      </w:pPr>
      <w:r>
        <w:rPr>
          <w:sz w:val="30"/>
        </w:rPr>
        <w:t>Touch sensors with simple rotational sliders, touch pads and rotary wheels offer significant advantages for more intuitive user interfaces. Touch sensors are more convenient and more reliable to use without moving parts. The use of touch sensors provides great freedom to the system designer and help in reducing the overall cost of the system. The overall look of the system can be more appealing and contemporary</w:t>
      </w:r>
    </w:p>
    <w:p w14:paraId="1B786EA9" w14:textId="77777777" w:rsidR="00447867" w:rsidRDefault="00447867" w:rsidP="002C2A15">
      <w:pPr>
        <w:pStyle w:val="BodyText"/>
        <w:spacing w:before="9"/>
        <w:ind w:left="284" w:right="330"/>
        <w:jc w:val="both"/>
        <w:rPr>
          <w:sz w:val="39"/>
        </w:rPr>
      </w:pPr>
    </w:p>
    <w:p w14:paraId="7639F779" w14:textId="77777777" w:rsidR="00447867" w:rsidRDefault="00000000" w:rsidP="002C2A15">
      <w:pPr>
        <w:pStyle w:val="Heading1"/>
        <w:numPr>
          <w:ilvl w:val="1"/>
          <w:numId w:val="2"/>
        </w:numPr>
        <w:tabs>
          <w:tab w:val="left" w:pos="814"/>
        </w:tabs>
        <w:ind w:left="284" w:right="330" w:firstLine="0"/>
        <w:jc w:val="both"/>
      </w:pPr>
      <w:r>
        <w:t>Necessity</w:t>
      </w:r>
    </w:p>
    <w:p w14:paraId="28D7D1FF" w14:textId="77777777" w:rsidR="00447867" w:rsidRDefault="00447867" w:rsidP="002C2A15">
      <w:pPr>
        <w:pStyle w:val="BodyText"/>
        <w:ind w:left="284" w:right="330"/>
        <w:jc w:val="both"/>
        <w:rPr>
          <w:b/>
          <w:sz w:val="15"/>
        </w:rPr>
      </w:pPr>
    </w:p>
    <w:p w14:paraId="7A9FF2FC" w14:textId="77777777" w:rsidR="00447867" w:rsidRDefault="00000000" w:rsidP="00466687">
      <w:pPr>
        <w:pStyle w:val="BodyText"/>
        <w:ind w:left="284" w:right="330" w:firstLine="436"/>
        <w:jc w:val="both"/>
        <w:rPr>
          <w:bCs/>
        </w:rPr>
      </w:pPr>
      <w:r>
        <w:rPr>
          <w:bCs/>
        </w:rPr>
        <w:t>A touch sensor is a type of device that captures and records physical touch or embrace on a device and/or object. It enables a device or object to detect touch or near proximity, typically by a human user or operator. Touch sensing input devices offer numerous possibilities for novel interaction techniques, and it reliably replaces mechanical buttons and switches to eliminate mechanical wear and tear. These can be configured into simple sliders, rotary wheels, or touch pads for intuitive user interfaces.</w:t>
      </w:r>
    </w:p>
    <w:p w14:paraId="65399519" w14:textId="77777777" w:rsidR="00447867" w:rsidRDefault="00447867" w:rsidP="002C2A15">
      <w:pPr>
        <w:pStyle w:val="BodyText"/>
        <w:ind w:left="284" w:right="330"/>
        <w:jc w:val="both"/>
        <w:rPr>
          <w:bCs/>
        </w:rPr>
      </w:pPr>
    </w:p>
    <w:p w14:paraId="6D19BB1E" w14:textId="77777777" w:rsidR="00447867" w:rsidRDefault="00447867" w:rsidP="002C2A15">
      <w:pPr>
        <w:pStyle w:val="BodyText"/>
        <w:ind w:left="284" w:right="330"/>
        <w:jc w:val="both"/>
        <w:rPr>
          <w:bCs/>
        </w:rPr>
      </w:pPr>
    </w:p>
    <w:p w14:paraId="0F2C6257" w14:textId="77777777" w:rsidR="00447867" w:rsidRDefault="00000000" w:rsidP="002C2A15">
      <w:pPr>
        <w:pStyle w:val="BodyText"/>
        <w:ind w:left="284" w:right="330" w:firstLine="436"/>
        <w:jc w:val="both"/>
        <w:rPr>
          <w:bCs/>
        </w:rPr>
      </w:pPr>
      <w:r>
        <w:rPr>
          <w:bCs/>
        </w:rPr>
        <w:t>A touch sensor primarily works when an object or individual gets in physical contact with it. Touch sensors are also called as tactile sensors and are sensitive to touch, force, or pressure. It can be implemented using Capacitive or Resistive sensing technology.</w:t>
      </w:r>
    </w:p>
    <w:p w14:paraId="34C56192" w14:textId="77777777" w:rsidR="00447867" w:rsidRDefault="00447867" w:rsidP="002C2A15">
      <w:pPr>
        <w:pStyle w:val="BodyText"/>
        <w:ind w:left="284" w:right="330"/>
        <w:jc w:val="both"/>
        <w:rPr>
          <w:bCs/>
        </w:rPr>
      </w:pPr>
    </w:p>
    <w:p w14:paraId="133D0033" w14:textId="77777777" w:rsidR="00447867" w:rsidRDefault="00466687" w:rsidP="002C2A15">
      <w:pPr>
        <w:pStyle w:val="BodyText"/>
        <w:ind w:left="142"/>
        <w:jc w:val="both"/>
        <w:rPr>
          <w:bCs/>
        </w:rPr>
      </w:pPr>
      <w:r>
        <w:rPr>
          <w:bCs/>
        </w:rPr>
        <w:tab/>
      </w:r>
    </w:p>
    <w:p w14:paraId="263D560F" w14:textId="77777777" w:rsidR="00447867" w:rsidRDefault="00000000" w:rsidP="00466687">
      <w:pPr>
        <w:pStyle w:val="BodyText"/>
        <w:ind w:left="284" w:right="330" w:firstLine="436"/>
        <w:jc w:val="both"/>
        <w:rPr>
          <w:bCs/>
        </w:rPr>
      </w:pPr>
      <w:r>
        <w:rPr>
          <w:bCs/>
        </w:rPr>
        <w:t>Capacitive sensing is a technology based on capacitive coupling that can detect and measure anything that is conductive or has a dielectric difference from air. Capacitive touch screens distinguish, and sense specific touch location based on the electrical impulses in a human body, typically the fingertip. This enables capacitive touch screens to not require any actual force to be applied to the screen’s surface.</w:t>
      </w:r>
    </w:p>
    <w:p w14:paraId="1A1B3366" w14:textId="77777777" w:rsidR="00447867" w:rsidRDefault="00447867" w:rsidP="002C2A15">
      <w:pPr>
        <w:pStyle w:val="BodyText"/>
        <w:ind w:left="284" w:right="330"/>
        <w:jc w:val="both"/>
        <w:rPr>
          <w:bCs/>
        </w:rPr>
      </w:pPr>
    </w:p>
    <w:p w14:paraId="208FA181" w14:textId="77777777" w:rsidR="00447867" w:rsidRDefault="00000000" w:rsidP="002C2A15">
      <w:pPr>
        <w:pStyle w:val="BodyText"/>
        <w:ind w:left="284" w:right="330" w:firstLine="436"/>
        <w:jc w:val="both"/>
        <w:rPr>
          <w:bCs/>
        </w:rPr>
      </w:pPr>
      <w:r>
        <w:rPr>
          <w:bCs/>
        </w:rPr>
        <w:t>Capacitive touch screen technology is a popular and durable technology that is used in a wide range of applications. Capacitive touchscreens are very clear, offering up to 90 percent transparency. Due to its higher clarity than resistive technology it is used in smartphones.</w:t>
      </w:r>
    </w:p>
    <w:p w14:paraId="41339659" w14:textId="77777777" w:rsidR="00447867" w:rsidRDefault="00447867" w:rsidP="002C2A15">
      <w:pPr>
        <w:pStyle w:val="BodyText"/>
        <w:ind w:left="284" w:right="330"/>
        <w:jc w:val="both"/>
        <w:rPr>
          <w:bCs/>
        </w:rPr>
      </w:pPr>
    </w:p>
    <w:p w14:paraId="731BAEEB" w14:textId="77777777" w:rsidR="00447867" w:rsidRDefault="00000000" w:rsidP="002C2A15">
      <w:pPr>
        <w:ind w:left="284" w:right="330"/>
        <w:jc w:val="both"/>
        <w:rPr>
          <w:b/>
          <w:bCs/>
          <w:sz w:val="28"/>
          <w:szCs w:val="28"/>
        </w:rPr>
      </w:pPr>
      <w:r>
        <w:rPr>
          <w:b/>
          <w:bCs/>
          <w:sz w:val="28"/>
          <w:szCs w:val="28"/>
        </w:rPr>
        <w:t>1.3 Scope of Work</w:t>
      </w:r>
    </w:p>
    <w:p w14:paraId="08125E5E" w14:textId="77777777" w:rsidR="00447867" w:rsidRDefault="00447867" w:rsidP="002C2A15">
      <w:pPr>
        <w:ind w:left="284" w:right="330"/>
        <w:jc w:val="both"/>
        <w:rPr>
          <w:b/>
          <w:bCs/>
          <w:sz w:val="28"/>
          <w:szCs w:val="28"/>
        </w:rPr>
      </w:pPr>
    </w:p>
    <w:p w14:paraId="43BAEC54" w14:textId="77777777" w:rsidR="00447867" w:rsidRDefault="00000000" w:rsidP="00466687">
      <w:pPr>
        <w:ind w:left="284" w:right="330" w:firstLine="436"/>
        <w:jc w:val="both"/>
        <w:rPr>
          <w:sz w:val="28"/>
          <w:szCs w:val="28"/>
        </w:rPr>
      </w:pPr>
      <w:r>
        <w:rPr>
          <w:sz w:val="28"/>
          <w:szCs w:val="28"/>
        </w:rPr>
        <w:t xml:space="preserve">Automation is a field that is relevant to all streams of Engineering. It is however closely related to the discipline of Electrical Engineering because the logic that is achieved by the Programmable Logic </w:t>
      </w:r>
      <w:proofErr w:type="gramStart"/>
      <w:r>
        <w:rPr>
          <w:sz w:val="28"/>
          <w:szCs w:val="28"/>
        </w:rPr>
        <w:t>Controller(</w:t>
      </w:r>
      <w:proofErr w:type="gramEnd"/>
      <w:r>
        <w:rPr>
          <w:sz w:val="28"/>
          <w:szCs w:val="28"/>
        </w:rPr>
        <w:t>PLC) programming today, was first done using Electrical Wiring. If one knows how to get a particular result by wiring the inputs/outputs, then he can easily pick up automation and make a rewarding career in it.</w:t>
      </w:r>
    </w:p>
    <w:p w14:paraId="7509247C" w14:textId="77777777" w:rsidR="00447867" w:rsidRDefault="00447867" w:rsidP="002C2A15">
      <w:pPr>
        <w:ind w:left="284" w:right="330"/>
        <w:jc w:val="both"/>
        <w:rPr>
          <w:sz w:val="28"/>
          <w:szCs w:val="28"/>
        </w:rPr>
      </w:pPr>
    </w:p>
    <w:p w14:paraId="7AC99E4E" w14:textId="77777777" w:rsidR="00447867" w:rsidRDefault="00000000" w:rsidP="00466687">
      <w:pPr>
        <w:ind w:left="284" w:right="330" w:firstLine="436"/>
        <w:jc w:val="both"/>
        <w:rPr>
          <w:sz w:val="28"/>
          <w:szCs w:val="28"/>
        </w:rPr>
      </w:pPr>
      <w:r>
        <w:rPr>
          <w:sz w:val="28"/>
          <w:szCs w:val="28"/>
        </w:rPr>
        <w:t>Automation is to control the industrial machinery and process with PLC and SCADA (Supervisory Control and Data Acquisition). It helps reduce the need for human intervention. It plays an increasingly vital role in the global economy and in daily experiences. Automation and control systems enable safe and efficient operation of Industrial plants by minimizing risks.</w:t>
      </w:r>
    </w:p>
    <w:p w14:paraId="23CB20E1" w14:textId="77777777" w:rsidR="00447867" w:rsidRDefault="00447867" w:rsidP="002C2A15">
      <w:pPr>
        <w:ind w:left="284" w:right="330"/>
        <w:jc w:val="both"/>
        <w:rPr>
          <w:sz w:val="28"/>
          <w:szCs w:val="28"/>
        </w:rPr>
      </w:pPr>
    </w:p>
    <w:p w14:paraId="42B92C08" w14:textId="77777777" w:rsidR="00447867" w:rsidRDefault="00447867" w:rsidP="002C2A15">
      <w:pPr>
        <w:pStyle w:val="Heading1"/>
        <w:tabs>
          <w:tab w:val="left" w:pos="5513"/>
        </w:tabs>
        <w:spacing w:before="66" w:line="480" w:lineRule="auto"/>
        <w:ind w:left="284" w:right="330" w:hanging="120"/>
        <w:jc w:val="both"/>
      </w:pPr>
    </w:p>
    <w:p w14:paraId="54DB1602" w14:textId="77777777" w:rsidR="00447867" w:rsidRDefault="00447867" w:rsidP="002C2A15">
      <w:pPr>
        <w:pStyle w:val="Heading1"/>
        <w:tabs>
          <w:tab w:val="left" w:pos="5513"/>
        </w:tabs>
        <w:spacing w:before="66" w:line="480" w:lineRule="auto"/>
        <w:ind w:left="4152" w:right="4248" w:hanging="120"/>
        <w:jc w:val="both"/>
      </w:pPr>
    </w:p>
    <w:p w14:paraId="73E8222A" w14:textId="77777777" w:rsidR="00447867" w:rsidRDefault="00447867" w:rsidP="002C2A15">
      <w:pPr>
        <w:pStyle w:val="Heading1"/>
        <w:tabs>
          <w:tab w:val="left" w:pos="5513"/>
        </w:tabs>
        <w:spacing w:before="66" w:line="480" w:lineRule="auto"/>
        <w:ind w:left="4152" w:right="4248" w:hanging="120"/>
        <w:jc w:val="both"/>
      </w:pPr>
    </w:p>
    <w:p w14:paraId="2B73A47D" w14:textId="77777777" w:rsidR="00447867" w:rsidRDefault="00447867" w:rsidP="002C2A15">
      <w:pPr>
        <w:pStyle w:val="Heading1"/>
        <w:tabs>
          <w:tab w:val="left" w:pos="5513"/>
        </w:tabs>
        <w:spacing w:before="66" w:line="480" w:lineRule="auto"/>
        <w:ind w:left="4152" w:right="4248" w:hanging="120"/>
        <w:jc w:val="both"/>
      </w:pPr>
    </w:p>
    <w:p w14:paraId="0E7A1360" w14:textId="77777777" w:rsidR="00447867" w:rsidRDefault="00447867" w:rsidP="002C2A15">
      <w:pPr>
        <w:pStyle w:val="Heading1"/>
        <w:tabs>
          <w:tab w:val="left" w:pos="5513"/>
        </w:tabs>
        <w:spacing w:before="66" w:line="480" w:lineRule="auto"/>
        <w:ind w:left="4152" w:right="4248" w:hanging="120"/>
        <w:jc w:val="both"/>
      </w:pPr>
    </w:p>
    <w:p w14:paraId="7C45F3AE" w14:textId="77777777" w:rsidR="00447867" w:rsidRDefault="00447867" w:rsidP="002C2A15">
      <w:pPr>
        <w:pStyle w:val="Heading1"/>
        <w:tabs>
          <w:tab w:val="left" w:pos="5513"/>
        </w:tabs>
        <w:spacing w:before="66" w:line="480" w:lineRule="auto"/>
        <w:ind w:left="4152" w:right="4248" w:hanging="120"/>
        <w:jc w:val="both"/>
      </w:pPr>
    </w:p>
    <w:p w14:paraId="22A2680D" w14:textId="1D5FBD27" w:rsidR="00447867" w:rsidRDefault="00F45271" w:rsidP="00F45271">
      <w:pPr>
        <w:pStyle w:val="Heading1"/>
        <w:tabs>
          <w:tab w:val="left" w:pos="5513"/>
        </w:tabs>
        <w:spacing w:before="66" w:line="480" w:lineRule="auto"/>
        <w:ind w:left="4152" w:right="4248" w:hanging="120"/>
        <w:jc w:val="center"/>
      </w:pPr>
      <w:r>
        <w:lastRenderedPageBreak/>
        <w:t>CHAPTER-2 SYSTEM</w:t>
      </w:r>
      <w:r>
        <w:tab/>
      </w:r>
      <w:r>
        <w:rPr>
          <w:spacing w:val="-2"/>
        </w:rPr>
        <w:t>MODEL</w:t>
      </w:r>
    </w:p>
    <w:p w14:paraId="4B7E8EB8" w14:textId="77777777" w:rsidR="00447867" w:rsidRDefault="00000000" w:rsidP="002C2A15">
      <w:pPr>
        <w:pStyle w:val="Heading1"/>
        <w:numPr>
          <w:ilvl w:val="1"/>
          <w:numId w:val="3"/>
        </w:numPr>
        <w:tabs>
          <w:tab w:val="left" w:pos="613"/>
        </w:tabs>
        <w:spacing w:before="68"/>
        <w:ind w:left="612" w:right="330" w:hanging="421"/>
        <w:jc w:val="both"/>
      </w:pPr>
      <w:r>
        <w:rPr>
          <w:spacing w:val="-1"/>
        </w:rPr>
        <w:t>Introduction</w:t>
      </w:r>
      <w:r>
        <w:rPr>
          <w:spacing w:val="-68"/>
        </w:rPr>
        <w:t xml:space="preserve"> </w:t>
      </w:r>
    </w:p>
    <w:p w14:paraId="5135F412" w14:textId="77777777" w:rsidR="00447867" w:rsidRDefault="00447867" w:rsidP="002C2A15">
      <w:pPr>
        <w:ind w:right="330"/>
        <w:jc w:val="both"/>
      </w:pPr>
    </w:p>
    <w:p w14:paraId="1DE13E78" w14:textId="77777777" w:rsidR="00447867" w:rsidRDefault="00000000" w:rsidP="002C2A15">
      <w:pPr>
        <w:ind w:left="284" w:right="330"/>
        <w:jc w:val="both"/>
        <w:rPr>
          <w:sz w:val="28"/>
          <w:szCs w:val="28"/>
        </w:rPr>
      </w:pPr>
      <w:r>
        <w:t xml:space="preserve">  </w:t>
      </w:r>
      <w:r w:rsidR="00466687">
        <w:tab/>
      </w:r>
      <w:r>
        <w:t xml:space="preserve"> </w:t>
      </w:r>
      <w:r>
        <w:rPr>
          <w:sz w:val="28"/>
          <w:szCs w:val="28"/>
        </w:rPr>
        <w:t>A touch sensor detects touch or near proximity without relying on physical contact. Touch sensors are making their way into many applications like mobile phones, remote controls, control panels, etc. Present day touch sensors can replace mechanical buttons and switches.</w:t>
      </w:r>
    </w:p>
    <w:p w14:paraId="65263298" w14:textId="77777777" w:rsidR="00447867" w:rsidRDefault="00000000" w:rsidP="00466687">
      <w:pPr>
        <w:ind w:left="284" w:right="330" w:firstLine="436"/>
        <w:jc w:val="both"/>
        <w:rPr>
          <w:sz w:val="28"/>
          <w:szCs w:val="28"/>
        </w:rPr>
      </w:pPr>
      <w:r>
        <w:rPr>
          <w:sz w:val="28"/>
          <w:szCs w:val="28"/>
        </w:rPr>
        <w:t>Touch sensors with simple rotational sliders, touch pads and rotary wheels offer significant advantages for more intuitive user interfaces. Touch sensors are more convenient and more reliable to use without moving parts. The use of touch sensors provides great freedom to the system designer and help in reducing the overall cost of the system. The overall look of the system can be more appealing and contemporary.</w:t>
      </w:r>
    </w:p>
    <w:p w14:paraId="056FE97C" w14:textId="77777777" w:rsidR="00447867" w:rsidRDefault="00447867" w:rsidP="002C2A15">
      <w:pPr>
        <w:ind w:left="284" w:right="330"/>
        <w:jc w:val="both"/>
        <w:rPr>
          <w:sz w:val="28"/>
          <w:szCs w:val="28"/>
        </w:rPr>
      </w:pPr>
    </w:p>
    <w:p w14:paraId="315CDB9E" w14:textId="77777777" w:rsidR="00447867" w:rsidRDefault="00447867" w:rsidP="002C2A15">
      <w:pPr>
        <w:pStyle w:val="Heading1"/>
        <w:tabs>
          <w:tab w:val="left" w:pos="613"/>
        </w:tabs>
        <w:spacing w:before="68"/>
        <w:ind w:left="284"/>
        <w:jc w:val="both"/>
      </w:pPr>
    </w:p>
    <w:p w14:paraId="5261FE42" w14:textId="7E4439D4" w:rsidR="00447867" w:rsidRDefault="006033AA" w:rsidP="006033AA">
      <w:pPr>
        <w:pStyle w:val="Heading1"/>
        <w:tabs>
          <w:tab w:val="left" w:pos="613"/>
        </w:tabs>
        <w:spacing w:before="68"/>
      </w:pPr>
      <w:r>
        <w:t xml:space="preserve"> 2.2Block Diagram</w:t>
      </w:r>
      <w:r w:rsidR="00466687">
        <w:t xml:space="preserve"> of shockless touch automation</w:t>
      </w:r>
    </w:p>
    <w:p w14:paraId="14641D38" w14:textId="77777777" w:rsidR="00466687" w:rsidRPr="00466687" w:rsidRDefault="00466687" w:rsidP="00466687">
      <w:pPr>
        <w:pStyle w:val="ListParagraph"/>
        <w:ind w:left="192" w:firstLine="0"/>
      </w:pPr>
    </w:p>
    <w:p w14:paraId="5FC1AEC1" w14:textId="77777777" w:rsidR="00447867" w:rsidRDefault="00447867" w:rsidP="002C2A15">
      <w:pPr>
        <w:jc w:val="both"/>
      </w:pPr>
    </w:p>
    <w:p w14:paraId="245A11E9" w14:textId="77777777" w:rsidR="00447867" w:rsidRDefault="00447867" w:rsidP="002C2A15">
      <w:pPr>
        <w:pStyle w:val="BodyText"/>
        <w:jc w:val="both"/>
        <w:rPr>
          <w:b/>
          <w:sz w:val="20"/>
        </w:rPr>
      </w:pPr>
    </w:p>
    <w:p w14:paraId="2E6DCB6C" w14:textId="77777777" w:rsidR="00447867" w:rsidRDefault="00447867" w:rsidP="002C2A15">
      <w:pPr>
        <w:pStyle w:val="BodyText"/>
        <w:jc w:val="both"/>
        <w:rPr>
          <w:b/>
          <w:sz w:val="20"/>
        </w:rPr>
      </w:pPr>
    </w:p>
    <w:p w14:paraId="4521B56B" w14:textId="43CA43BF" w:rsidR="00447867" w:rsidRDefault="00000000" w:rsidP="002C2A15">
      <w:pPr>
        <w:pStyle w:val="BodyText"/>
        <w:spacing w:before="6"/>
        <w:ind w:left="1418"/>
        <w:jc w:val="both"/>
        <w:rPr>
          <w:b/>
          <w:sz w:val="14"/>
        </w:rPr>
      </w:pPr>
      <w:r>
        <w:t xml:space="preserve">                           </w:t>
      </w:r>
      <w:r w:rsidR="00980BFE">
        <w:rPr>
          <w:noProof/>
        </w:rPr>
        <w:t xml:space="preserve">  </w:t>
      </w:r>
      <w:r w:rsidRPr="00980BFE">
        <w:rPr>
          <w:rStyle w:val="Emphasis"/>
          <w:noProof/>
        </w:rPr>
        <w:drawing>
          <wp:inline distT="0" distB="0" distL="114300" distR="114300" wp14:anchorId="59F62D73" wp14:editId="5002230E">
            <wp:extent cx="5493392" cy="35052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3"/>
                    <a:srcRect t="17778"/>
                    <a:stretch>
                      <a:fillRect/>
                    </a:stretch>
                  </pic:blipFill>
                  <pic:spPr>
                    <a:xfrm>
                      <a:off x="0" y="0"/>
                      <a:ext cx="5502755" cy="3511174"/>
                    </a:xfrm>
                    <a:prstGeom prst="rect">
                      <a:avLst/>
                    </a:prstGeom>
                    <a:noFill/>
                    <a:ln w="9525">
                      <a:noFill/>
                    </a:ln>
                  </pic:spPr>
                </pic:pic>
              </a:graphicData>
            </a:graphic>
          </wp:inline>
        </w:drawing>
      </w:r>
    </w:p>
    <w:p w14:paraId="393992C7" w14:textId="7D921683" w:rsidR="00447867" w:rsidRPr="00617BC7" w:rsidRDefault="00980BFE" w:rsidP="00617BC7">
      <w:pPr>
        <w:pStyle w:val="Footer"/>
        <w:rPr>
          <w:sz w:val="32"/>
          <w:szCs w:val="32"/>
        </w:rPr>
      </w:pPr>
      <w:r>
        <w:rPr>
          <w:sz w:val="30"/>
        </w:rPr>
        <w:tab/>
      </w:r>
      <w:r w:rsidRPr="00617BC7">
        <w:rPr>
          <w:sz w:val="32"/>
          <w:szCs w:val="32"/>
        </w:rPr>
        <w:t>Figure no 2.2.1</w:t>
      </w:r>
      <w:r w:rsidR="001E3F93">
        <w:rPr>
          <w:sz w:val="32"/>
          <w:szCs w:val="32"/>
        </w:rPr>
        <w:t>(Shockless Touch Automation)</w:t>
      </w:r>
    </w:p>
    <w:p w14:paraId="70C0AC04" w14:textId="77777777" w:rsidR="00447867" w:rsidRDefault="00447867" w:rsidP="002C2A15">
      <w:pPr>
        <w:pStyle w:val="BodyText"/>
        <w:spacing w:before="1"/>
        <w:jc w:val="both"/>
        <w:rPr>
          <w:b/>
          <w:sz w:val="44"/>
        </w:rPr>
      </w:pPr>
    </w:p>
    <w:p w14:paraId="2A93F97C" w14:textId="059A00EA" w:rsidR="00447867" w:rsidRDefault="00000000" w:rsidP="002C2A15">
      <w:pPr>
        <w:pStyle w:val="BodyText"/>
        <w:spacing w:line="360" w:lineRule="auto"/>
        <w:ind w:right="401"/>
        <w:jc w:val="both"/>
        <w:rPr>
          <w:b/>
        </w:rPr>
      </w:pPr>
      <w:r>
        <w:rPr>
          <w:b/>
        </w:rPr>
        <w:t xml:space="preserve">   </w:t>
      </w:r>
      <w:r w:rsidR="00B56491">
        <w:rPr>
          <w:b/>
        </w:rPr>
        <w:t>2.3</w:t>
      </w:r>
      <w:r>
        <w:rPr>
          <w:b/>
        </w:rPr>
        <w:t xml:space="preserve"> Description</w:t>
      </w:r>
      <w:r>
        <w:rPr>
          <w:b/>
          <w:spacing w:val="-4"/>
        </w:rPr>
        <w:t xml:space="preserve"> </w:t>
      </w:r>
      <w:r>
        <w:rPr>
          <w:b/>
        </w:rPr>
        <w:t>of</w:t>
      </w:r>
      <w:r>
        <w:rPr>
          <w:b/>
          <w:spacing w:val="-4"/>
        </w:rPr>
        <w:t xml:space="preserve"> </w:t>
      </w:r>
      <w:r>
        <w:rPr>
          <w:b/>
        </w:rPr>
        <w:t>Various</w:t>
      </w:r>
      <w:r>
        <w:rPr>
          <w:b/>
          <w:spacing w:val="-4"/>
        </w:rPr>
        <w:t xml:space="preserve"> </w:t>
      </w:r>
      <w:r>
        <w:rPr>
          <w:b/>
        </w:rPr>
        <w:t>blocks</w:t>
      </w:r>
      <w:r>
        <w:rPr>
          <w:b/>
          <w:spacing w:val="-68"/>
        </w:rPr>
        <w:t xml:space="preserve"> </w:t>
      </w:r>
    </w:p>
    <w:p w14:paraId="09D6D068" w14:textId="77777777" w:rsidR="00447867" w:rsidRDefault="00447867" w:rsidP="002C2A15">
      <w:pPr>
        <w:spacing w:line="360" w:lineRule="auto"/>
        <w:jc w:val="both"/>
      </w:pPr>
    </w:p>
    <w:p w14:paraId="1105EEC4" w14:textId="42EDE54F" w:rsidR="00447867" w:rsidRDefault="00000000" w:rsidP="002C2A15">
      <w:pPr>
        <w:jc w:val="both"/>
        <w:rPr>
          <w:b/>
          <w:bCs/>
          <w:sz w:val="28"/>
          <w:szCs w:val="28"/>
        </w:rPr>
      </w:pPr>
      <w:r>
        <w:rPr>
          <w:b/>
          <w:bCs/>
          <w:sz w:val="28"/>
          <w:szCs w:val="28"/>
        </w:rPr>
        <w:t xml:space="preserve">   </w:t>
      </w:r>
      <w:r w:rsidR="00B56491">
        <w:rPr>
          <w:b/>
          <w:bCs/>
          <w:sz w:val="28"/>
          <w:szCs w:val="28"/>
        </w:rPr>
        <w:t>2.3.1</w:t>
      </w:r>
      <w:r>
        <w:rPr>
          <w:b/>
          <w:bCs/>
          <w:sz w:val="28"/>
          <w:szCs w:val="28"/>
        </w:rPr>
        <w:t xml:space="preserve"> Relay</w:t>
      </w:r>
    </w:p>
    <w:p w14:paraId="2BA58589" w14:textId="77777777" w:rsidR="00447867" w:rsidRDefault="00447867" w:rsidP="002C2A15">
      <w:pPr>
        <w:jc w:val="both"/>
        <w:rPr>
          <w:b/>
          <w:bCs/>
          <w:sz w:val="28"/>
          <w:szCs w:val="28"/>
        </w:rPr>
      </w:pPr>
    </w:p>
    <w:p w14:paraId="08009251" w14:textId="77777777" w:rsidR="00447867" w:rsidRDefault="00000000" w:rsidP="00466687">
      <w:pPr>
        <w:ind w:left="284" w:right="330" w:firstLine="436"/>
        <w:jc w:val="both"/>
        <w:rPr>
          <w:sz w:val="28"/>
          <w:szCs w:val="28"/>
        </w:rPr>
      </w:pPr>
      <w:r>
        <w:rPr>
          <w:sz w:val="28"/>
          <w:szCs w:val="28"/>
        </w:rPr>
        <w:t xml:space="preserve">Relay is a switch, which opens and closes the circuit electronically. It uses electromagnetism from small voltage to provide higher voltages. It has two basic contacts i.e., NO (Normally Open) and NC (Normally Closed). When input voltage is applied across its coil, NC changes to NO and NO changes to NC. When input voltage is supplied, we say that the relay is energized. It has several features </w:t>
      </w:r>
      <w:proofErr w:type="gramStart"/>
      <w:r>
        <w:rPr>
          <w:sz w:val="28"/>
          <w:szCs w:val="28"/>
        </w:rPr>
        <w:t>e.g.,</w:t>
      </w:r>
      <w:proofErr w:type="gramEnd"/>
      <w:r>
        <w:rPr>
          <w:sz w:val="28"/>
          <w:szCs w:val="28"/>
        </w:rPr>
        <w:t xml:space="preserve"> it can be used for switching smaller voltage to higher. But it cannot be used in power consuming devices. It has a wide range of applications. It can be used in home appliances, electronic circuits where there is a need of protection, robotics for controlling its motors from the proper motion and many more</w:t>
      </w:r>
    </w:p>
    <w:p w14:paraId="18F9F416" w14:textId="77777777" w:rsidR="00447867" w:rsidRDefault="00447867" w:rsidP="002C2A15">
      <w:pPr>
        <w:ind w:left="284" w:right="330"/>
        <w:jc w:val="both"/>
        <w:rPr>
          <w:sz w:val="28"/>
          <w:szCs w:val="28"/>
        </w:rPr>
      </w:pPr>
    </w:p>
    <w:p w14:paraId="4815AE7B" w14:textId="3646C600" w:rsidR="00447867" w:rsidRDefault="00B56491" w:rsidP="002C2A15">
      <w:pPr>
        <w:ind w:left="284" w:right="330"/>
        <w:jc w:val="both"/>
        <w:rPr>
          <w:b/>
          <w:bCs/>
          <w:sz w:val="28"/>
          <w:szCs w:val="28"/>
        </w:rPr>
      </w:pPr>
      <w:r>
        <w:rPr>
          <w:b/>
          <w:bCs/>
          <w:sz w:val="28"/>
          <w:szCs w:val="28"/>
        </w:rPr>
        <w:t>2.3.2 Touch Sensor</w:t>
      </w:r>
    </w:p>
    <w:p w14:paraId="02D39142" w14:textId="77777777" w:rsidR="00447867" w:rsidRDefault="00447867" w:rsidP="002C2A15">
      <w:pPr>
        <w:ind w:left="284" w:right="330"/>
        <w:jc w:val="both"/>
        <w:rPr>
          <w:b/>
          <w:bCs/>
          <w:sz w:val="28"/>
          <w:szCs w:val="28"/>
        </w:rPr>
      </w:pPr>
    </w:p>
    <w:p w14:paraId="09784C06" w14:textId="77777777" w:rsidR="00447867" w:rsidRDefault="00000000" w:rsidP="00466687">
      <w:pPr>
        <w:ind w:left="284" w:right="330" w:firstLine="436"/>
        <w:jc w:val="both"/>
        <w:rPr>
          <w:sz w:val="28"/>
          <w:szCs w:val="28"/>
        </w:rPr>
      </w:pPr>
      <w:r>
        <w:rPr>
          <w:sz w:val="28"/>
          <w:szCs w:val="28"/>
        </w:rPr>
        <w:t>A touch sensor detects touch or near proximity without relying on physical contact. Touch sensors are making their way into many applications like mobile phones, remote controls, control panels, etc. Present day touch sensors can replace mechanical buttons and switches.</w:t>
      </w:r>
    </w:p>
    <w:p w14:paraId="67093AC0" w14:textId="77777777" w:rsidR="00447867" w:rsidRDefault="00447867" w:rsidP="002C2A15">
      <w:pPr>
        <w:ind w:left="284" w:right="330"/>
        <w:jc w:val="both"/>
        <w:rPr>
          <w:sz w:val="28"/>
          <w:szCs w:val="28"/>
        </w:rPr>
      </w:pPr>
    </w:p>
    <w:p w14:paraId="681FCDE7" w14:textId="77777777" w:rsidR="00447867" w:rsidRDefault="00000000" w:rsidP="00466687">
      <w:pPr>
        <w:ind w:left="284" w:right="330" w:firstLine="436"/>
        <w:jc w:val="both"/>
        <w:rPr>
          <w:sz w:val="28"/>
          <w:szCs w:val="28"/>
        </w:rPr>
      </w:pPr>
      <w:r>
        <w:rPr>
          <w:sz w:val="28"/>
          <w:szCs w:val="28"/>
        </w:rPr>
        <w:t>Touch sensors with simple rotational sliders, touch pads and rotary wheels offer significant advantages for more intuitive user interfaces. Touch sensors are more convenient and more reliable to use without moving parts. The use of touch sensors provides great freedom to the system designer and help in reducing the overall cost of the system. The overall look of the system can be more appealing and contemporary.</w:t>
      </w:r>
    </w:p>
    <w:p w14:paraId="272AF2A2" w14:textId="77777777" w:rsidR="00447867" w:rsidRDefault="00447867" w:rsidP="002C2A15">
      <w:pPr>
        <w:ind w:left="284" w:right="330"/>
        <w:jc w:val="both"/>
        <w:rPr>
          <w:sz w:val="28"/>
          <w:szCs w:val="28"/>
        </w:rPr>
      </w:pPr>
    </w:p>
    <w:p w14:paraId="35AAF0EB" w14:textId="17862F47" w:rsidR="00447867" w:rsidRDefault="00B56491" w:rsidP="002C2A15">
      <w:pPr>
        <w:ind w:left="284" w:right="330"/>
        <w:jc w:val="both"/>
        <w:rPr>
          <w:b/>
          <w:bCs/>
          <w:sz w:val="28"/>
          <w:szCs w:val="28"/>
        </w:rPr>
      </w:pPr>
      <w:r>
        <w:rPr>
          <w:b/>
          <w:bCs/>
          <w:sz w:val="28"/>
          <w:szCs w:val="28"/>
        </w:rPr>
        <w:t>2.3.3 SMPS</w:t>
      </w:r>
    </w:p>
    <w:p w14:paraId="79E92675" w14:textId="77777777" w:rsidR="00447867" w:rsidRDefault="00447867" w:rsidP="002C2A15">
      <w:pPr>
        <w:ind w:left="284" w:right="330"/>
        <w:jc w:val="both"/>
        <w:rPr>
          <w:b/>
          <w:bCs/>
          <w:sz w:val="28"/>
          <w:szCs w:val="28"/>
        </w:rPr>
      </w:pPr>
    </w:p>
    <w:p w14:paraId="00755476" w14:textId="77777777" w:rsidR="00447867" w:rsidRDefault="00000000" w:rsidP="00466687">
      <w:pPr>
        <w:ind w:left="284" w:right="330" w:firstLine="436"/>
        <w:jc w:val="both"/>
        <w:rPr>
          <w:sz w:val="28"/>
          <w:szCs w:val="28"/>
        </w:rPr>
      </w:pPr>
      <w:r>
        <w:rPr>
          <w:sz w:val="28"/>
          <w:szCs w:val="28"/>
        </w:rPr>
        <w:t>A switched-mode power supply (SMPS) is an electronic circuit that converts power using switching devices that are turned on and off at high frequencies, and storage components such as inductors or capacitors to supply power when the switching device is in its non-conduction state.</w:t>
      </w:r>
    </w:p>
    <w:p w14:paraId="3035F362" w14:textId="77777777" w:rsidR="00447867" w:rsidRDefault="00000000" w:rsidP="00466687">
      <w:pPr>
        <w:ind w:left="284" w:right="330" w:firstLine="436"/>
        <w:jc w:val="both"/>
        <w:rPr>
          <w:sz w:val="28"/>
          <w:szCs w:val="28"/>
        </w:rPr>
      </w:pPr>
      <w:r>
        <w:rPr>
          <w:sz w:val="28"/>
          <w:szCs w:val="28"/>
        </w:rPr>
        <w:t>Switching power supplies have high efficiency and are widely used in a variety of electronic equipment, including computers and other sensitive equipment requiring stable and efficient power supply.</w:t>
      </w:r>
    </w:p>
    <w:p w14:paraId="20C6B924" w14:textId="77777777" w:rsidR="00447867" w:rsidRDefault="00000000" w:rsidP="00466687">
      <w:pPr>
        <w:ind w:left="284" w:right="330" w:firstLine="436"/>
        <w:jc w:val="both"/>
        <w:rPr>
          <w:sz w:val="28"/>
          <w:szCs w:val="28"/>
        </w:rPr>
      </w:pPr>
      <w:r>
        <w:rPr>
          <w:sz w:val="28"/>
          <w:szCs w:val="28"/>
        </w:rPr>
        <w:t>A switched-mode power supply is also known as a switch-mode power supply or switching-mode power supply.</w:t>
      </w:r>
    </w:p>
    <w:p w14:paraId="02B96473" w14:textId="77777777" w:rsidR="00447867" w:rsidRDefault="00447867" w:rsidP="002C2A15">
      <w:pPr>
        <w:ind w:right="330"/>
        <w:jc w:val="both"/>
        <w:rPr>
          <w:sz w:val="28"/>
          <w:szCs w:val="28"/>
        </w:rPr>
      </w:pPr>
    </w:p>
    <w:p w14:paraId="1D4F3AC0" w14:textId="77777777" w:rsidR="00447867" w:rsidRDefault="00447867" w:rsidP="002C2A15">
      <w:pPr>
        <w:jc w:val="both"/>
        <w:rPr>
          <w:sz w:val="28"/>
          <w:szCs w:val="28"/>
        </w:rPr>
      </w:pPr>
    </w:p>
    <w:p w14:paraId="038DA4F8" w14:textId="05B56BC8" w:rsidR="00447867" w:rsidRDefault="00F45271" w:rsidP="002C2A15">
      <w:pPr>
        <w:pStyle w:val="Heading1"/>
        <w:spacing w:before="66" w:line="480" w:lineRule="auto"/>
        <w:ind w:left="3508" w:right="3597" w:firstLine="1065"/>
        <w:jc w:val="both"/>
      </w:pPr>
      <w:r>
        <w:t>CHAPTER 3</w:t>
      </w:r>
      <w:r w:rsidR="00AE03B0">
        <w:t xml:space="preserve"> </w:t>
      </w:r>
    </w:p>
    <w:p w14:paraId="1BF49A45" w14:textId="20266FD9" w:rsidR="00AE03B0" w:rsidRPr="00AE03B0" w:rsidRDefault="00AE03B0" w:rsidP="00AE03B0">
      <w:pPr>
        <w:rPr>
          <w:b/>
          <w:bCs/>
          <w:sz w:val="28"/>
          <w:szCs w:val="28"/>
        </w:rPr>
      </w:pPr>
      <w:r>
        <w:rPr>
          <w:b/>
          <w:bCs/>
          <w:sz w:val="28"/>
          <w:szCs w:val="28"/>
        </w:rPr>
        <w:t xml:space="preserve">                                         </w:t>
      </w:r>
      <w:r w:rsidRPr="00AE03B0">
        <w:rPr>
          <w:b/>
          <w:bCs/>
          <w:sz w:val="28"/>
          <w:szCs w:val="28"/>
        </w:rPr>
        <w:t>HARDWARE IMPLEMENTATION</w:t>
      </w:r>
    </w:p>
    <w:p w14:paraId="7C43BF94" w14:textId="42898679" w:rsidR="00AE03B0" w:rsidRPr="00AE03B0" w:rsidRDefault="00AE03B0" w:rsidP="00AE03B0"/>
    <w:p w14:paraId="60DADDDA" w14:textId="77777777" w:rsidR="00447867" w:rsidRDefault="00000000" w:rsidP="002C2A15">
      <w:pPr>
        <w:pStyle w:val="ListParagraph"/>
        <w:numPr>
          <w:ilvl w:val="1"/>
          <w:numId w:val="4"/>
        </w:numPr>
        <w:tabs>
          <w:tab w:val="left" w:pos="613"/>
        </w:tabs>
        <w:spacing w:before="88"/>
        <w:ind w:hanging="421"/>
        <w:jc w:val="both"/>
        <w:rPr>
          <w:b/>
          <w:sz w:val="28"/>
        </w:rPr>
      </w:pPr>
      <w:r>
        <w:rPr>
          <w:b/>
          <w:sz w:val="28"/>
        </w:rPr>
        <w:t>Introduction</w:t>
      </w:r>
    </w:p>
    <w:p w14:paraId="477DE87C" w14:textId="77777777" w:rsidR="00447867" w:rsidRDefault="00000000" w:rsidP="002C2A15">
      <w:pPr>
        <w:tabs>
          <w:tab w:val="left" w:pos="613"/>
        </w:tabs>
        <w:spacing w:before="88"/>
        <w:ind w:left="191"/>
        <w:jc w:val="both"/>
        <w:rPr>
          <w:b/>
          <w:sz w:val="28"/>
        </w:rPr>
      </w:pPr>
      <w:r>
        <w:rPr>
          <w:b/>
          <w:sz w:val="28"/>
        </w:rPr>
        <w:t xml:space="preserve">    </w:t>
      </w:r>
    </w:p>
    <w:p w14:paraId="444CB34A" w14:textId="77777777" w:rsidR="00447867" w:rsidRDefault="00466687" w:rsidP="002C2A15">
      <w:pPr>
        <w:tabs>
          <w:tab w:val="left" w:pos="613"/>
        </w:tabs>
        <w:spacing w:before="88"/>
        <w:ind w:left="191" w:right="330"/>
        <w:jc w:val="both"/>
        <w:rPr>
          <w:bCs/>
          <w:sz w:val="28"/>
        </w:rPr>
      </w:pPr>
      <w:r>
        <w:rPr>
          <w:bCs/>
          <w:sz w:val="28"/>
        </w:rPr>
        <w:tab/>
        <w:t>Capacitive sensing is a technology based on capacitive coupling that can detect and measure anything that is conductive or has a dielectric difference from air. Capacitive touch screens distinguish, and sense specific touch location based on the electrical impulses in a human body, typically the fingertip. This enables capacitive touch screens to not require any actual force to be applied to the screen’s surface.</w:t>
      </w:r>
    </w:p>
    <w:p w14:paraId="4D86FA58" w14:textId="77777777" w:rsidR="00447867" w:rsidRDefault="00447867" w:rsidP="002C2A15">
      <w:pPr>
        <w:pStyle w:val="ListParagraph"/>
        <w:tabs>
          <w:tab w:val="left" w:pos="613"/>
        </w:tabs>
        <w:spacing w:before="88"/>
        <w:ind w:left="0" w:firstLine="0"/>
        <w:jc w:val="both"/>
        <w:rPr>
          <w:bCs/>
          <w:sz w:val="28"/>
        </w:rPr>
      </w:pPr>
    </w:p>
    <w:p w14:paraId="4E3EE15A" w14:textId="77777777" w:rsidR="00447867" w:rsidRDefault="00447867" w:rsidP="002C2A15">
      <w:pPr>
        <w:pStyle w:val="BodyText"/>
        <w:jc w:val="both"/>
        <w:rPr>
          <w:b/>
        </w:rPr>
      </w:pPr>
    </w:p>
    <w:p w14:paraId="5D581C4D" w14:textId="77777777" w:rsidR="00447867" w:rsidRDefault="00447867" w:rsidP="002C2A15">
      <w:pPr>
        <w:pStyle w:val="BodyText"/>
        <w:spacing w:before="1"/>
        <w:jc w:val="both"/>
      </w:pPr>
    </w:p>
    <w:p w14:paraId="18429150" w14:textId="4A8007A8" w:rsidR="00447867" w:rsidRDefault="00000000" w:rsidP="002C2A15">
      <w:pPr>
        <w:pStyle w:val="Heading1"/>
        <w:numPr>
          <w:ilvl w:val="1"/>
          <w:numId w:val="4"/>
        </w:numPr>
        <w:tabs>
          <w:tab w:val="left" w:pos="613"/>
        </w:tabs>
        <w:spacing w:before="1"/>
        <w:ind w:hanging="421"/>
        <w:jc w:val="both"/>
      </w:pPr>
      <w:r>
        <w:t>Circuit</w:t>
      </w:r>
      <w:r>
        <w:rPr>
          <w:spacing w:val="-3"/>
        </w:rPr>
        <w:t xml:space="preserve"> </w:t>
      </w:r>
      <w:r>
        <w:t>diagram</w:t>
      </w:r>
      <w:r w:rsidR="00466687">
        <w:t xml:space="preserve"> for shockless touch automation</w:t>
      </w:r>
    </w:p>
    <w:p w14:paraId="1D193AE5" w14:textId="3D2EC6E9" w:rsidR="00447867" w:rsidRDefault="00000000" w:rsidP="007D1AAE">
      <w:pPr>
        <w:pStyle w:val="BodyText"/>
        <w:spacing w:before="8"/>
        <w:jc w:val="center"/>
        <w:rPr>
          <w:b/>
          <w:sz w:val="13"/>
        </w:rPr>
      </w:pPr>
      <w:r>
        <w:rPr>
          <w:noProof/>
        </w:rPr>
        <w:drawing>
          <wp:inline distT="0" distB="0" distL="114300" distR="114300" wp14:anchorId="60425A1D" wp14:editId="4A7C1F86">
            <wp:extent cx="5918696" cy="3620443"/>
            <wp:effectExtent l="0" t="0" r="6350" b="0"/>
            <wp:docPr id="18" name="Content Placeholder 5" descr="Screensho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tent Placeholder 5" descr="Screenshot (6)"/>
                    <pic:cNvPicPr>
                      <a:picLocks noChangeAspect="1"/>
                    </pic:cNvPicPr>
                  </pic:nvPicPr>
                  <pic:blipFill>
                    <a:blip r:embed="rId14"/>
                    <a:srcRect l="33106" t="25040" r="28821" b="39924"/>
                    <a:stretch>
                      <a:fillRect/>
                    </a:stretch>
                  </pic:blipFill>
                  <pic:spPr>
                    <a:xfrm>
                      <a:off x="0" y="0"/>
                      <a:ext cx="6011366" cy="3677129"/>
                    </a:xfrm>
                    <a:prstGeom prst="rect">
                      <a:avLst/>
                    </a:prstGeom>
                  </pic:spPr>
                </pic:pic>
              </a:graphicData>
            </a:graphic>
          </wp:inline>
        </w:drawing>
      </w:r>
    </w:p>
    <w:p w14:paraId="18F58D5F" w14:textId="77777777" w:rsidR="00447867" w:rsidRDefault="00447867" w:rsidP="00466687">
      <w:pPr>
        <w:rPr>
          <w:noProof/>
          <w:sz w:val="28"/>
          <w:szCs w:val="28"/>
        </w:rPr>
      </w:pPr>
    </w:p>
    <w:p w14:paraId="0AB028B0" w14:textId="77777777" w:rsidR="0032012B" w:rsidRPr="0032012B" w:rsidRDefault="0032012B" w:rsidP="0032012B">
      <w:pPr>
        <w:rPr>
          <w:sz w:val="13"/>
        </w:rPr>
      </w:pPr>
    </w:p>
    <w:p w14:paraId="0CECDAB8" w14:textId="0B183F5C" w:rsidR="0032012B" w:rsidRPr="0032012B" w:rsidRDefault="0032012B" w:rsidP="0032012B">
      <w:pPr>
        <w:tabs>
          <w:tab w:val="left" w:pos="2636"/>
        </w:tabs>
        <w:rPr>
          <w:noProof/>
          <w:sz w:val="32"/>
          <w:szCs w:val="32"/>
        </w:rPr>
      </w:pPr>
      <w:r>
        <w:rPr>
          <w:noProof/>
          <w:sz w:val="28"/>
          <w:szCs w:val="28"/>
        </w:rPr>
        <w:tab/>
      </w:r>
      <w:r w:rsidRPr="0032012B">
        <w:rPr>
          <w:noProof/>
          <w:sz w:val="32"/>
          <w:szCs w:val="32"/>
        </w:rPr>
        <w:t>Figure</w:t>
      </w:r>
      <w:r>
        <w:rPr>
          <w:noProof/>
          <w:sz w:val="32"/>
          <w:szCs w:val="32"/>
        </w:rPr>
        <w:t xml:space="preserve"> no 3.2.1</w:t>
      </w:r>
      <w:r w:rsidR="0019722B">
        <w:rPr>
          <w:noProof/>
          <w:sz w:val="32"/>
          <w:szCs w:val="32"/>
        </w:rPr>
        <w:t>(shockless touch automation)</w:t>
      </w:r>
    </w:p>
    <w:p w14:paraId="6BF512B2" w14:textId="758F8CFF" w:rsidR="0032012B" w:rsidRPr="0032012B" w:rsidRDefault="0032012B" w:rsidP="0032012B">
      <w:pPr>
        <w:tabs>
          <w:tab w:val="left" w:pos="2636"/>
        </w:tabs>
        <w:rPr>
          <w:sz w:val="13"/>
        </w:rPr>
        <w:sectPr w:rsidR="0032012B" w:rsidRPr="0032012B" w:rsidSect="00B6457E">
          <w:footerReference w:type="default" r:id="rId15"/>
          <w:pgSz w:w="12240" w:h="15840"/>
          <w:pgMar w:top="740" w:right="620" w:bottom="1780" w:left="800" w:header="0" w:footer="1399" w:gutter="0"/>
          <w:pgBorders w:offsetFrom="page">
            <w:top w:val="thickThinMediumGap" w:sz="12" w:space="24" w:color="auto"/>
            <w:left w:val="thickThinMediumGap" w:sz="12" w:space="24" w:color="auto"/>
            <w:bottom w:val="thinThickMediumGap" w:sz="12" w:space="24" w:color="auto"/>
            <w:right w:val="thinThickMediumGap" w:sz="12" w:space="24" w:color="auto"/>
          </w:pgBorders>
          <w:cols w:space="720"/>
        </w:sectPr>
      </w:pPr>
      <w:r>
        <w:rPr>
          <w:sz w:val="13"/>
        </w:rPr>
        <w:tab/>
      </w:r>
    </w:p>
    <w:p w14:paraId="33DB16A6" w14:textId="77777777" w:rsidR="00447867" w:rsidRDefault="00000000" w:rsidP="002C2A15">
      <w:pPr>
        <w:pStyle w:val="ListParagraph"/>
        <w:numPr>
          <w:ilvl w:val="1"/>
          <w:numId w:val="4"/>
        </w:numPr>
        <w:tabs>
          <w:tab w:val="left" w:pos="613"/>
        </w:tabs>
        <w:spacing w:before="67"/>
        <w:ind w:hanging="421"/>
        <w:jc w:val="both"/>
        <w:rPr>
          <w:b/>
          <w:sz w:val="28"/>
        </w:rPr>
      </w:pPr>
      <w:r>
        <w:rPr>
          <w:b/>
          <w:sz w:val="28"/>
        </w:rPr>
        <w:lastRenderedPageBreak/>
        <w:t xml:space="preserve"> Hardware</w:t>
      </w:r>
      <w:r>
        <w:rPr>
          <w:b/>
          <w:spacing w:val="-3"/>
          <w:sz w:val="28"/>
        </w:rPr>
        <w:t xml:space="preserve"> </w:t>
      </w:r>
      <w:r>
        <w:rPr>
          <w:b/>
          <w:sz w:val="28"/>
        </w:rPr>
        <w:t>Components</w:t>
      </w:r>
    </w:p>
    <w:p w14:paraId="7700AC01" w14:textId="77777777" w:rsidR="00447867" w:rsidRDefault="00447867" w:rsidP="002C2A15">
      <w:pPr>
        <w:pStyle w:val="BodyText"/>
        <w:jc w:val="both"/>
        <w:rPr>
          <w:b/>
        </w:rPr>
      </w:pPr>
    </w:p>
    <w:p w14:paraId="6FD38A10" w14:textId="77777777" w:rsidR="00447867" w:rsidRDefault="00000000" w:rsidP="002C2A15">
      <w:pPr>
        <w:pStyle w:val="BodyText"/>
        <w:numPr>
          <w:ilvl w:val="0"/>
          <w:numId w:val="5"/>
        </w:numPr>
        <w:tabs>
          <w:tab w:val="clear" w:pos="420"/>
        </w:tabs>
        <w:spacing w:before="1"/>
        <w:ind w:firstLine="6"/>
        <w:jc w:val="both"/>
      </w:pPr>
      <w:r>
        <w:t>Relay</w:t>
      </w:r>
    </w:p>
    <w:p w14:paraId="216470A4" w14:textId="77777777" w:rsidR="00447867" w:rsidRDefault="00000000" w:rsidP="002C2A15">
      <w:pPr>
        <w:pStyle w:val="BodyText"/>
        <w:numPr>
          <w:ilvl w:val="0"/>
          <w:numId w:val="5"/>
        </w:numPr>
        <w:spacing w:before="1"/>
        <w:ind w:firstLine="6"/>
        <w:jc w:val="both"/>
      </w:pPr>
      <w:r>
        <w:t>SMPS</w:t>
      </w:r>
    </w:p>
    <w:p w14:paraId="2541FB8D" w14:textId="77777777" w:rsidR="00447867" w:rsidRDefault="00000000" w:rsidP="002C2A15">
      <w:pPr>
        <w:pStyle w:val="BodyText"/>
        <w:numPr>
          <w:ilvl w:val="0"/>
          <w:numId w:val="5"/>
        </w:numPr>
        <w:spacing w:before="1"/>
        <w:ind w:firstLine="6"/>
        <w:jc w:val="both"/>
      </w:pPr>
      <w:r>
        <w:t>Touch Sensor</w:t>
      </w:r>
    </w:p>
    <w:p w14:paraId="6F5C1DFF" w14:textId="77777777" w:rsidR="00447867" w:rsidRDefault="00000000" w:rsidP="002C2A15">
      <w:pPr>
        <w:pStyle w:val="BodyText"/>
        <w:numPr>
          <w:ilvl w:val="0"/>
          <w:numId w:val="5"/>
        </w:numPr>
        <w:spacing w:before="1"/>
        <w:ind w:firstLine="6"/>
        <w:jc w:val="both"/>
      </w:pPr>
      <w:r>
        <w:t>Transistor</w:t>
      </w:r>
    </w:p>
    <w:p w14:paraId="3BF7AE4E" w14:textId="77777777" w:rsidR="00447867" w:rsidRDefault="00000000" w:rsidP="002C2A15">
      <w:pPr>
        <w:pStyle w:val="BodyText"/>
        <w:numPr>
          <w:ilvl w:val="0"/>
          <w:numId w:val="5"/>
        </w:numPr>
        <w:spacing w:before="1"/>
        <w:ind w:firstLine="6"/>
        <w:jc w:val="both"/>
      </w:pPr>
      <w:r>
        <w:t>Capacitor</w:t>
      </w:r>
    </w:p>
    <w:p w14:paraId="27E6CB1E" w14:textId="77777777" w:rsidR="00447867" w:rsidRDefault="00447867" w:rsidP="002C2A15">
      <w:pPr>
        <w:pStyle w:val="BodyText"/>
        <w:spacing w:before="1"/>
        <w:jc w:val="both"/>
      </w:pPr>
    </w:p>
    <w:p w14:paraId="5C0AFD23" w14:textId="613348BE" w:rsidR="00447867" w:rsidRDefault="008537D0" w:rsidP="002C2A15">
      <w:pPr>
        <w:pStyle w:val="BodyText"/>
        <w:spacing w:line="276" w:lineRule="auto"/>
        <w:ind w:right="292" w:firstLineChars="100" w:firstLine="281"/>
        <w:jc w:val="both"/>
        <w:rPr>
          <w:b/>
          <w:bCs/>
        </w:rPr>
      </w:pPr>
      <w:r>
        <w:rPr>
          <w:b/>
          <w:bCs/>
        </w:rPr>
        <w:t xml:space="preserve"> Components Explanation</w:t>
      </w:r>
    </w:p>
    <w:p w14:paraId="2C9E0D3F" w14:textId="77777777" w:rsidR="00447867" w:rsidRDefault="00447867" w:rsidP="002C2A15">
      <w:pPr>
        <w:pStyle w:val="BodyText"/>
        <w:spacing w:line="276" w:lineRule="auto"/>
        <w:ind w:right="292"/>
        <w:jc w:val="both"/>
        <w:rPr>
          <w:b/>
          <w:bCs/>
        </w:rPr>
      </w:pPr>
    </w:p>
    <w:p w14:paraId="466EE215" w14:textId="05E1473F" w:rsidR="00447867" w:rsidRDefault="008537D0" w:rsidP="002C2A15">
      <w:pPr>
        <w:pStyle w:val="BodyText"/>
        <w:spacing w:line="276" w:lineRule="auto"/>
        <w:ind w:right="292" w:firstLineChars="100" w:firstLine="281"/>
        <w:jc w:val="both"/>
        <w:rPr>
          <w:b/>
          <w:bCs/>
          <w:spacing w:val="-68"/>
        </w:rPr>
      </w:pPr>
      <w:r>
        <w:rPr>
          <w:b/>
          <w:bCs/>
        </w:rPr>
        <w:t>3.3.1 Relay</w:t>
      </w:r>
      <w:r>
        <w:rPr>
          <w:b/>
          <w:bCs/>
          <w:spacing w:val="-68"/>
        </w:rPr>
        <w:t xml:space="preserve"> </w:t>
      </w:r>
    </w:p>
    <w:p w14:paraId="26E42250" w14:textId="77777777" w:rsidR="00447867" w:rsidRDefault="00000000" w:rsidP="00EF471E">
      <w:pPr>
        <w:pStyle w:val="BodyText"/>
        <w:spacing w:line="276" w:lineRule="auto"/>
        <w:ind w:leftChars="129" w:left="284" w:right="330" w:firstLine="436"/>
        <w:jc w:val="both"/>
        <w:rPr>
          <w:rFonts w:eastAsia="SimSun"/>
        </w:rPr>
      </w:pPr>
      <w:r>
        <w:rPr>
          <w:rFonts w:eastAsia="SimSun"/>
        </w:rPr>
        <w:t xml:space="preserve">This is called energizing of relay. When the supply is removed it retrieves back to the original position. This is called De energizing of relay. There are also such relays, whose contacts are initially closed and opened when there is supply </w:t>
      </w:r>
      <w:proofErr w:type="gramStart"/>
      <w:r>
        <w:rPr>
          <w:rFonts w:eastAsia="SimSun"/>
        </w:rPr>
        <w:t>i.e.</w:t>
      </w:r>
      <w:proofErr w:type="gramEnd"/>
      <w:r>
        <w:rPr>
          <w:rFonts w:eastAsia="SimSun"/>
        </w:rPr>
        <w:t xml:space="preserve"> exactly to opposite to the above shown relay. Solid state relays will have sensing element to sense the input voltage and switches the output using opto-coupling. </w:t>
      </w:r>
    </w:p>
    <w:p w14:paraId="19051302" w14:textId="77777777" w:rsidR="00447867" w:rsidRDefault="00447867" w:rsidP="002C2A15">
      <w:pPr>
        <w:pStyle w:val="BodyText"/>
        <w:spacing w:line="276" w:lineRule="auto"/>
        <w:ind w:leftChars="129" w:left="284" w:right="330" w:firstLineChars="100" w:firstLine="280"/>
        <w:jc w:val="both"/>
        <w:rPr>
          <w:rFonts w:eastAsia="SimSun"/>
        </w:rPr>
      </w:pPr>
    </w:p>
    <w:p w14:paraId="72B6F330" w14:textId="250B85F9" w:rsidR="00447867" w:rsidRDefault="00000000" w:rsidP="002C2A15">
      <w:pPr>
        <w:pStyle w:val="BodyText"/>
        <w:spacing w:line="276" w:lineRule="auto"/>
        <w:ind w:right="330"/>
        <w:jc w:val="both"/>
        <w:rPr>
          <w:rFonts w:eastAsia="SimSun"/>
          <w:b/>
          <w:bCs/>
        </w:rPr>
      </w:pPr>
      <w:r>
        <w:rPr>
          <w:rFonts w:eastAsia="SimSun"/>
          <w:b/>
          <w:bCs/>
        </w:rPr>
        <w:t xml:space="preserve">   </w:t>
      </w:r>
      <w:r w:rsidR="008537D0">
        <w:rPr>
          <w:rFonts w:eastAsia="SimSun"/>
          <w:b/>
          <w:bCs/>
        </w:rPr>
        <w:t>3.3.2</w:t>
      </w:r>
      <w:r>
        <w:rPr>
          <w:rFonts w:eastAsia="SimSun"/>
          <w:b/>
          <w:bCs/>
        </w:rPr>
        <w:t xml:space="preserve"> SMPS</w:t>
      </w:r>
    </w:p>
    <w:p w14:paraId="6F9C72DE" w14:textId="77777777" w:rsidR="00447867" w:rsidRDefault="005C4FEC" w:rsidP="005C4FEC">
      <w:pPr>
        <w:pStyle w:val="BodyText"/>
        <w:spacing w:line="276" w:lineRule="auto"/>
        <w:ind w:right="330"/>
        <w:jc w:val="both"/>
        <w:rPr>
          <w:rFonts w:eastAsia="SimSun"/>
        </w:rPr>
      </w:pPr>
      <w:r>
        <w:rPr>
          <w:rFonts w:eastAsia="SimSun"/>
        </w:rPr>
        <w:t xml:space="preserve"> </w:t>
      </w:r>
      <w:r>
        <w:rPr>
          <w:rFonts w:eastAsia="SimSun"/>
        </w:rPr>
        <w:tab/>
        <w:t xml:space="preserve">AC-DC Converter SMPS Working: AC to DC converter SMPS In this type of SMPS, the input supply is AC, and, in the output, we get DC supply. Rectifiers and filters are used to convert this AC power to DC. This uncontrollable DC voltage is given to the affected power factor correction circuits. This is because there is a low current pulse inside the rectifier around the peak of the voltage. This includes high-frequency energy which influences to reduce the power factor. This is due to power conversion, but we have used AC input instead of DC input supply. Therefore, a combination of rectifier and filter, this block diagram is used to convert AC to DC, and switching an operation is done using a power muffle amplifier. MOSFET transistors use low resistance and can resist high currents. The switching frequency is chosen so that normal humans (above 20KHz) must be kept low, and the operation of the switch is controlled using a PWM </w:t>
      </w:r>
      <w:proofErr w:type="spellStart"/>
      <w:proofErr w:type="gramStart"/>
      <w:r>
        <w:rPr>
          <w:rFonts w:eastAsia="SimSun"/>
        </w:rPr>
        <w:t>oscillator.Again</w:t>
      </w:r>
      <w:proofErr w:type="spellEnd"/>
      <w:proofErr w:type="gramEnd"/>
      <w:r>
        <w:rPr>
          <w:rFonts w:eastAsia="SimSun"/>
        </w:rPr>
        <w:t xml:space="preserve"> this AC voltage is given to the output of the transformer as shown in the figure or the voltage level goes down. After that, the output of this transformer is fixed and smoothed using the Output filter and corrector. The output voltage is controlled by the reaction circuit compared to the reference voltage</w:t>
      </w:r>
    </w:p>
    <w:p w14:paraId="5FEFA75B" w14:textId="77777777" w:rsidR="00447867" w:rsidRDefault="00000000" w:rsidP="002C2A15">
      <w:pPr>
        <w:pStyle w:val="BodyText"/>
        <w:numPr>
          <w:ilvl w:val="0"/>
          <w:numId w:val="6"/>
        </w:numPr>
        <w:spacing w:line="276" w:lineRule="auto"/>
        <w:ind w:leftChars="129" w:left="284" w:right="330"/>
        <w:jc w:val="both"/>
        <w:rPr>
          <w:rFonts w:eastAsia="SimSun"/>
        </w:rPr>
      </w:pPr>
      <w:r>
        <w:rPr>
          <w:rFonts w:eastAsia="SimSun"/>
        </w:rPr>
        <w:t xml:space="preserve">DC-DC Converter SMPS Working: DC to DC converter SMPS The input supply of this power source is taken from the high voltage DC power directly from the DC power source. This high voltage DC power source is then reduced to 15KHz-5KHz. It is then fed to a 50 Hz step-down transformer unit. The output of this transformer is the input of the rectifier </w:t>
      </w:r>
      <w:r>
        <w:rPr>
          <w:rFonts w:eastAsia="SimSun"/>
        </w:rPr>
        <w:lastRenderedPageBreak/>
        <w:t>and the output.</w:t>
      </w:r>
    </w:p>
    <w:p w14:paraId="07F43FE1" w14:textId="77777777" w:rsidR="00447867" w:rsidRDefault="00447867" w:rsidP="002C2A15">
      <w:pPr>
        <w:pStyle w:val="BodyText"/>
        <w:spacing w:line="276" w:lineRule="auto"/>
        <w:ind w:leftChars="129" w:left="284" w:right="330"/>
        <w:jc w:val="both"/>
        <w:rPr>
          <w:rFonts w:eastAsia="SimSun"/>
        </w:rPr>
      </w:pPr>
    </w:p>
    <w:p w14:paraId="40434AD8" w14:textId="408AA720" w:rsidR="00447867" w:rsidRDefault="008537D0" w:rsidP="002C2A15">
      <w:pPr>
        <w:pStyle w:val="BodyText"/>
        <w:spacing w:line="276" w:lineRule="auto"/>
        <w:ind w:leftChars="129" w:left="284" w:right="330"/>
        <w:jc w:val="both"/>
        <w:rPr>
          <w:rFonts w:eastAsia="SimSun"/>
          <w:b/>
          <w:bCs/>
        </w:rPr>
      </w:pPr>
      <w:r>
        <w:rPr>
          <w:rFonts w:eastAsia="SimSun"/>
          <w:b/>
          <w:bCs/>
        </w:rPr>
        <w:t>3.3.3 Touch Sensor</w:t>
      </w:r>
    </w:p>
    <w:p w14:paraId="709B0B78" w14:textId="77777777" w:rsidR="00447867" w:rsidRDefault="00000000" w:rsidP="005C4FEC">
      <w:pPr>
        <w:pStyle w:val="BodyText"/>
        <w:spacing w:line="276" w:lineRule="auto"/>
        <w:ind w:leftChars="129" w:left="284" w:right="330" w:firstLine="436"/>
        <w:jc w:val="both"/>
        <w:rPr>
          <w:rFonts w:eastAsia="SimSun"/>
        </w:rPr>
      </w:pPr>
      <w:r>
        <w:rPr>
          <w:rFonts w:eastAsia="SimSun"/>
        </w:rPr>
        <w:t>Touch sensors work like a switch. When they are subjected to touch, pressure or force they get activated and acts as a closed switch. When the pressure or contact is removed, they act as an open switch. Capacitive touch sensor contains two parallel conductors with an insulator between them. These conductors’ plates act as a capacitor with a capacitance value C0. When these conductor plates met our fingers, our finger acts as a conductive object. Due to this, there will be an uncertain increase in the capacitance. A capacitance measuring circuit continuously measures the capacitance C0 of the sensor. When this circuit detects a change in capacitance it generates a signal. The resistive touch sensors calculate the pressure applied on the surface to sense the touch. These sensors contain two conductive films coated with indium tin oxide, which is a good conductor of electricity, separated by a very small distance. Across the surface of the films, a constant voltage is applied. When pressure is applied to the top film, it touches the bottom film. This generates a voltage drop which is detected by a controller circuit and signal is generated thereby detecting the touch.</w:t>
      </w:r>
    </w:p>
    <w:p w14:paraId="0713F3FB" w14:textId="77777777" w:rsidR="00447867" w:rsidRDefault="00447867" w:rsidP="002C2A15">
      <w:pPr>
        <w:pStyle w:val="BodyText"/>
        <w:spacing w:line="276" w:lineRule="auto"/>
        <w:ind w:leftChars="129" w:left="284" w:right="330"/>
        <w:jc w:val="both"/>
        <w:rPr>
          <w:rFonts w:eastAsia="SimSun"/>
        </w:rPr>
      </w:pPr>
    </w:p>
    <w:p w14:paraId="2383A18D" w14:textId="34331FA0" w:rsidR="00447867" w:rsidRDefault="008537D0" w:rsidP="002C2A15">
      <w:pPr>
        <w:pStyle w:val="BodyText"/>
        <w:spacing w:line="276" w:lineRule="auto"/>
        <w:ind w:leftChars="129" w:left="284" w:right="330"/>
        <w:jc w:val="both"/>
        <w:rPr>
          <w:rFonts w:eastAsia="SimSun"/>
          <w:b/>
          <w:bCs/>
        </w:rPr>
      </w:pPr>
      <w:r>
        <w:rPr>
          <w:rFonts w:eastAsia="SimSun"/>
          <w:b/>
          <w:bCs/>
        </w:rPr>
        <w:t>3.3.4 Transistor</w:t>
      </w:r>
    </w:p>
    <w:p w14:paraId="0BD96F00" w14:textId="77777777" w:rsidR="00447867" w:rsidRDefault="00000000" w:rsidP="005C4FEC">
      <w:pPr>
        <w:pStyle w:val="BodyText"/>
        <w:spacing w:line="276" w:lineRule="auto"/>
        <w:ind w:leftChars="129" w:left="284" w:right="330" w:firstLine="436"/>
        <w:jc w:val="both"/>
        <w:rPr>
          <w:rFonts w:eastAsia="SimSun"/>
        </w:rPr>
      </w:pPr>
      <w:r>
        <w:rPr>
          <w:rFonts w:eastAsia="SimSun"/>
        </w:rPr>
        <w:t>The element named silicon is generally preferred for transistor construction. The silicon is less sensitive to the temperature. It has the capability of handling the high values of voltages and the greater ranges of currents. As it is known that the emitter base junction must be in forward bias, and the collector base junction remain in reverse bias. Because of the forward bias condition at the emitter base junction there is most of the carriers entered into the base. This is the reason for the constitution of the base current that tends to flow through the region of base. This current tends to flow towards the collector and in response the electron movement is observed in the collector region from base. The base current is also responsible for creation of vacancy at the collector. But it has small magnitude. As we already know that the base present in the transistor has always lightly doped. This is the reason there will be the lesser amount of charge carriers like electrons are less in amount in comparison with that of the emitter. These few amounts of electrons get interacted with respect to the holes at the base whereas the left-over number of electrons can be seen moving towards the collector.</w:t>
      </w:r>
    </w:p>
    <w:p w14:paraId="2F83FF22" w14:textId="77777777" w:rsidR="00447867" w:rsidRDefault="00447867" w:rsidP="002C2A15">
      <w:pPr>
        <w:pStyle w:val="BodyText"/>
        <w:spacing w:line="276" w:lineRule="auto"/>
        <w:ind w:leftChars="129" w:left="284" w:right="330"/>
        <w:jc w:val="both"/>
        <w:rPr>
          <w:rFonts w:eastAsia="SimSun"/>
        </w:rPr>
      </w:pPr>
    </w:p>
    <w:p w14:paraId="75DF94AA" w14:textId="77777777" w:rsidR="00447867" w:rsidRDefault="00447867" w:rsidP="002C2A15">
      <w:pPr>
        <w:pStyle w:val="BodyText"/>
        <w:spacing w:line="276" w:lineRule="auto"/>
        <w:ind w:leftChars="129" w:left="284" w:right="330"/>
        <w:jc w:val="both"/>
        <w:rPr>
          <w:rFonts w:eastAsia="SimSun"/>
          <w:b/>
          <w:bCs/>
        </w:rPr>
      </w:pPr>
    </w:p>
    <w:p w14:paraId="1D572B61" w14:textId="77777777" w:rsidR="00447867" w:rsidRDefault="00447867" w:rsidP="002C2A15">
      <w:pPr>
        <w:pStyle w:val="BodyText"/>
        <w:spacing w:line="276" w:lineRule="auto"/>
        <w:ind w:left="350" w:right="292"/>
        <w:jc w:val="both"/>
        <w:rPr>
          <w:rFonts w:eastAsia="SimSun"/>
          <w:b/>
          <w:bCs/>
        </w:rPr>
      </w:pPr>
    </w:p>
    <w:p w14:paraId="3427F830" w14:textId="39131654" w:rsidR="00447867" w:rsidRDefault="008537D0" w:rsidP="002C2A15">
      <w:pPr>
        <w:pStyle w:val="BodyText"/>
        <w:spacing w:line="276" w:lineRule="auto"/>
        <w:ind w:left="350" w:right="292"/>
        <w:jc w:val="both"/>
        <w:rPr>
          <w:rFonts w:eastAsia="SimSun"/>
          <w:b/>
          <w:bCs/>
        </w:rPr>
      </w:pPr>
      <w:r>
        <w:rPr>
          <w:rFonts w:eastAsia="SimSun"/>
          <w:b/>
          <w:bCs/>
        </w:rPr>
        <w:lastRenderedPageBreak/>
        <w:t>3.3.5 Capacitor</w:t>
      </w:r>
    </w:p>
    <w:p w14:paraId="7C691C01" w14:textId="77777777" w:rsidR="00447867" w:rsidRDefault="00000000" w:rsidP="005C4FEC">
      <w:pPr>
        <w:pStyle w:val="BodyText"/>
        <w:spacing w:line="276" w:lineRule="auto"/>
        <w:ind w:left="720" w:right="292" w:firstLine="370"/>
        <w:jc w:val="both"/>
        <w:rPr>
          <w:rFonts w:eastAsia="SimSun"/>
          <w:b/>
          <w:bCs/>
        </w:rPr>
      </w:pPr>
      <w:r>
        <w:rPr>
          <w:rFonts w:eastAsia="SimSun"/>
        </w:rPr>
        <w:t>A capacitor is an electronic device that is used to store electrical charge. It is one of the most important electronic devices in circuit design. A capacitor is a passive component that can store both negative and positive charges. This is the reason why it can temporarily behave as a battery. Depending upon the design, construction, size, and storage capacity of a capacitor, it can be used in a variety of applications. The property of storing charges associated with the capacitors is known as capacitance. The capacitance is defined as the ratio of electric charges accumulated across the conducting plates of the capacitor and the potential difference existing between them. The capacitance is measured in Farads, which is named after English physicist Michael Faraday.</w:t>
      </w:r>
    </w:p>
    <w:p w14:paraId="67645902" w14:textId="77777777" w:rsidR="00447867" w:rsidRDefault="00447867" w:rsidP="002C2A15">
      <w:pPr>
        <w:pStyle w:val="BodyText"/>
        <w:spacing w:line="276" w:lineRule="auto"/>
        <w:ind w:right="292"/>
        <w:jc w:val="both"/>
        <w:rPr>
          <w:rFonts w:eastAsia="SimSun"/>
          <w:b/>
          <w:bCs/>
        </w:rPr>
      </w:pPr>
    </w:p>
    <w:p w14:paraId="0FB78B4E" w14:textId="77777777" w:rsidR="00447867" w:rsidRDefault="00447867" w:rsidP="002C2A15">
      <w:pPr>
        <w:pStyle w:val="Heading1"/>
        <w:spacing w:before="67"/>
        <w:ind w:left="1193" w:right="2708"/>
        <w:jc w:val="both"/>
      </w:pPr>
    </w:p>
    <w:p w14:paraId="0F67E031" w14:textId="77777777" w:rsidR="00447867" w:rsidRDefault="00447867" w:rsidP="002C2A15">
      <w:pPr>
        <w:pStyle w:val="Heading1"/>
        <w:spacing w:before="67"/>
        <w:ind w:left="1193" w:right="2708"/>
        <w:jc w:val="both"/>
      </w:pPr>
    </w:p>
    <w:p w14:paraId="1F107BC3" w14:textId="77777777" w:rsidR="00447867" w:rsidRDefault="00447867" w:rsidP="002C2A15">
      <w:pPr>
        <w:pStyle w:val="Heading1"/>
        <w:spacing w:before="67"/>
        <w:ind w:left="1193" w:right="2708"/>
        <w:jc w:val="both"/>
      </w:pPr>
    </w:p>
    <w:p w14:paraId="5668B803" w14:textId="77777777" w:rsidR="00447867" w:rsidRDefault="00447867" w:rsidP="002C2A15">
      <w:pPr>
        <w:pStyle w:val="Heading1"/>
        <w:spacing w:before="67"/>
        <w:ind w:left="1193" w:right="2708"/>
        <w:jc w:val="both"/>
      </w:pPr>
    </w:p>
    <w:p w14:paraId="0A683292" w14:textId="77777777" w:rsidR="00447867" w:rsidRDefault="00447867" w:rsidP="002C2A15">
      <w:pPr>
        <w:pStyle w:val="Heading1"/>
        <w:spacing w:before="67"/>
        <w:ind w:left="1193" w:right="2708"/>
        <w:jc w:val="both"/>
      </w:pPr>
    </w:p>
    <w:p w14:paraId="5A68B898" w14:textId="77777777" w:rsidR="00447867" w:rsidRDefault="00447867" w:rsidP="002C2A15">
      <w:pPr>
        <w:pStyle w:val="Heading1"/>
        <w:spacing w:before="67"/>
        <w:ind w:left="1193" w:right="2708"/>
        <w:jc w:val="both"/>
      </w:pPr>
    </w:p>
    <w:p w14:paraId="7E7E89D7" w14:textId="77777777" w:rsidR="00447867" w:rsidRDefault="00447867" w:rsidP="002C2A15">
      <w:pPr>
        <w:pStyle w:val="Heading1"/>
        <w:spacing w:before="67"/>
        <w:ind w:left="1193" w:right="2708"/>
        <w:jc w:val="both"/>
      </w:pPr>
    </w:p>
    <w:p w14:paraId="577AE927" w14:textId="77777777" w:rsidR="00447867" w:rsidRDefault="00447867" w:rsidP="002C2A15">
      <w:pPr>
        <w:pStyle w:val="Heading1"/>
        <w:spacing w:before="67"/>
        <w:ind w:left="1193" w:right="2708"/>
        <w:jc w:val="both"/>
      </w:pPr>
    </w:p>
    <w:p w14:paraId="214F5450" w14:textId="77777777" w:rsidR="00447867" w:rsidRDefault="00447867" w:rsidP="002C2A15">
      <w:pPr>
        <w:pStyle w:val="Heading1"/>
        <w:spacing w:before="67"/>
        <w:ind w:left="1193" w:right="2708"/>
        <w:jc w:val="both"/>
      </w:pPr>
    </w:p>
    <w:p w14:paraId="7B623E0D" w14:textId="77777777" w:rsidR="00447867" w:rsidRDefault="00447867" w:rsidP="002C2A15">
      <w:pPr>
        <w:pStyle w:val="Heading1"/>
        <w:spacing w:before="67"/>
        <w:ind w:left="1193" w:right="2708"/>
        <w:jc w:val="both"/>
      </w:pPr>
    </w:p>
    <w:p w14:paraId="02F37362" w14:textId="77777777" w:rsidR="00447867" w:rsidRDefault="00447867" w:rsidP="002C2A15">
      <w:pPr>
        <w:pStyle w:val="Heading1"/>
        <w:spacing w:before="67"/>
        <w:ind w:left="1193" w:right="2708"/>
        <w:jc w:val="both"/>
      </w:pPr>
    </w:p>
    <w:p w14:paraId="509E376A" w14:textId="77777777" w:rsidR="00447867" w:rsidRDefault="00447867" w:rsidP="002C2A15">
      <w:pPr>
        <w:pStyle w:val="Heading1"/>
        <w:spacing w:before="67"/>
        <w:ind w:left="1193" w:right="2708"/>
        <w:jc w:val="both"/>
      </w:pPr>
    </w:p>
    <w:p w14:paraId="60C0BBEB" w14:textId="77777777" w:rsidR="00447867" w:rsidRDefault="00447867" w:rsidP="002C2A15">
      <w:pPr>
        <w:pStyle w:val="Heading1"/>
        <w:spacing w:before="67"/>
        <w:ind w:left="1193" w:right="2708"/>
        <w:jc w:val="both"/>
      </w:pPr>
    </w:p>
    <w:p w14:paraId="5CF6121E" w14:textId="77777777" w:rsidR="00447867" w:rsidRDefault="00447867" w:rsidP="002C2A15">
      <w:pPr>
        <w:pStyle w:val="Heading1"/>
        <w:spacing w:before="67"/>
        <w:ind w:left="1193" w:right="2708"/>
        <w:jc w:val="both"/>
      </w:pPr>
    </w:p>
    <w:p w14:paraId="6721EA61" w14:textId="77777777" w:rsidR="00447867" w:rsidRDefault="00447867" w:rsidP="002C2A15">
      <w:pPr>
        <w:pStyle w:val="Heading1"/>
        <w:spacing w:before="67"/>
        <w:ind w:left="1193" w:right="2708"/>
        <w:jc w:val="both"/>
      </w:pPr>
    </w:p>
    <w:p w14:paraId="1B297125" w14:textId="77777777" w:rsidR="00447867" w:rsidRDefault="00447867" w:rsidP="002C2A15">
      <w:pPr>
        <w:pStyle w:val="Heading1"/>
        <w:spacing w:before="67"/>
        <w:ind w:left="1193" w:right="2708"/>
        <w:jc w:val="both"/>
      </w:pPr>
    </w:p>
    <w:p w14:paraId="1FE64D1E" w14:textId="77777777" w:rsidR="00447867" w:rsidRDefault="00447867" w:rsidP="002C2A15">
      <w:pPr>
        <w:pStyle w:val="Heading1"/>
        <w:spacing w:before="67"/>
        <w:ind w:left="1193" w:right="2708"/>
        <w:jc w:val="both"/>
      </w:pPr>
    </w:p>
    <w:p w14:paraId="612945F9" w14:textId="77777777" w:rsidR="00447867" w:rsidRDefault="00447867" w:rsidP="002C2A15">
      <w:pPr>
        <w:pStyle w:val="Heading1"/>
        <w:spacing w:before="67"/>
        <w:ind w:left="1193" w:right="2708"/>
        <w:jc w:val="both"/>
      </w:pPr>
    </w:p>
    <w:p w14:paraId="076E45A4" w14:textId="77777777" w:rsidR="00447867" w:rsidRDefault="00447867" w:rsidP="002C2A15">
      <w:pPr>
        <w:pStyle w:val="Heading1"/>
        <w:spacing w:before="67"/>
        <w:ind w:left="1193" w:right="2708"/>
        <w:jc w:val="both"/>
      </w:pPr>
    </w:p>
    <w:p w14:paraId="2C725270" w14:textId="77777777" w:rsidR="00447867" w:rsidRDefault="00447867" w:rsidP="002C2A15">
      <w:pPr>
        <w:pStyle w:val="Heading1"/>
        <w:spacing w:before="67"/>
        <w:ind w:left="1193" w:right="2708"/>
        <w:jc w:val="both"/>
      </w:pPr>
    </w:p>
    <w:p w14:paraId="38D14C75" w14:textId="77777777" w:rsidR="00447867" w:rsidRDefault="00447867" w:rsidP="002C2A15">
      <w:pPr>
        <w:pStyle w:val="Heading1"/>
        <w:spacing w:before="67"/>
        <w:ind w:left="1193" w:right="2708"/>
        <w:jc w:val="both"/>
      </w:pPr>
    </w:p>
    <w:p w14:paraId="506F0011" w14:textId="77777777" w:rsidR="00447867" w:rsidRDefault="00447867" w:rsidP="002C2A15">
      <w:pPr>
        <w:pStyle w:val="Heading1"/>
        <w:spacing w:before="67"/>
        <w:ind w:left="1193" w:right="2708"/>
        <w:jc w:val="both"/>
      </w:pPr>
    </w:p>
    <w:p w14:paraId="4D6264AA" w14:textId="77777777" w:rsidR="00447867" w:rsidRDefault="00447867" w:rsidP="002C2A15">
      <w:pPr>
        <w:pStyle w:val="Heading1"/>
        <w:spacing w:before="67"/>
        <w:ind w:left="1193" w:right="2708"/>
        <w:jc w:val="both"/>
      </w:pPr>
    </w:p>
    <w:p w14:paraId="52BCBB74" w14:textId="77777777" w:rsidR="00447867" w:rsidRDefault="00447867" w:rsidP="002C2A15">
      <w:pPr>
        <w:pStyle w:val="Heading1"/>
        <w:spacing w:before="67"/>
        <w:ind w:left="1193" w:right="2708"/>
        <w:jc w:val="both"/>
      </w:pPr>
    </w:p>
    <w:p w14:paraId="2D7027FC" w14:textId="77777777" w:rsidR="00447867" w:rsidRDefault="00000000" w:rsidP="002C2A15">
      <w:pPr>
        <w:pStyle w:val="Heading1"/>
        <w:spacing w:before="67"/>
        <w:ind w:left="0" w:right="2708"/>
        <w:jc w:val="both"/>
      </w:pPr>
      <w:r>
        <w:t xml:space="preserve">                                                           CHAPTER</w:t>
      </w:r>
      <w:r>
        <w:rPr>
          <w:spacing w:val="-2"/>
        </w:rPr>
        <w:t xml:space="preserve"> </w:t>
      </w:r>
      <w:r>
        <w:t>4</w:t>
      </w:r>
    </w:p>
    <w:p w14:paraId="42BAB607" w14:textId="77777777" w:rsidR="00447867" w:rsidRDefault="00447867" w:rsidP="002C2A15">
      <w:pPr>
        <w:pStyle w:val="BodyText"/>
        <w:spacing w:before="5"/>
        <w:jc w:val="both"/>
        <w:rPr>
          <w:b/>
          <w:sz w:val="36"/>
        </w:rPr>
      </w:pPr>
    </w:p>
    <w:p w14:paraId="0FE60F53" w14:textId="77777777" w:rsidR="00447867" w:rsidRDefault="00000000" w:rsidP="00561889">
      <w:pPr>
        <w:ind w:left="86" w:right="202"/>
        <w:jc w:val="center"/>
        <w:rPr>
          <w:b/>
          <w:sz w:val="28"/>
        </w:rPr>
      </w:pPr>
      <w:r>
        <w:rPr>
          <w:b/>
          <w:sz w:val="28"/>
        </w:rPr>
        <w:t>RESULT</w:t>
      </w:r>
      <w:r>
        <w:rPr>
          <w:b/>
          <w:spacing w:val="-2"/>
          <w:sz w:val="28"/>
        </w:rPr>
        <w:t xml:space="preserve"> </w:t>
      </w:r>
      <w:r>
        <w:rPr>
          <w:b/>
          <w:sz w:val="28"/>
        </w:rPr>
        <w:t>AND</w:t>
      </w:r>
      <w:r>
        <w:rPr>
          <w:b/>
          <w:spacing w:val="-2"/>
          <w:sz w:val="28"/>
        </w:rPr>
        <w:t xml:space="preserve"> </w:t>
      </w:r>
      <w:r>
        <w:rPr>
          <w:b/>
          <w:sz w:val="28"/>
        </w:rPr>
        <w:t>DISCUSSION</w:t>
      </w:r>
    </w:p>
    <w:p w14:paraId="07E6A265" w14:textId="77777777" w:rsidR="00447867" w:rsidRDefault="00447867" w:rsidP="002C2A15">
      <w:pPr>
        <w:pStyle w:val="BodyText"/>
        <w:spacing w:before="4"/>
        <w:jc w:val="both"/>
        <w:rPr>
          <w:b/>
          <w:sz w:val="36"/>
        </w:rPr>
      </w:pPr>
    </w:p>
    <w:p w14:paraId="35F0BBDB" w14:textId="77777777" w:rsidR="00447867" w:rsidRDefault="00000000" w:rsidP="002C2A15">
      <w:pPr>
        <w:pStyle w:val="Heading1"/>
        <w:numPr>
          <w:ilvl w:val="1"/>
          <w:numId w:val="7"/>
        </w:numPr>
        <w:tabs>
          <w:tab w:val="left" w:pos="752"/>
        </w:tabs>
        <w:ind w:hanging="421"/>
        <w:jc w:val="both"/>
      </w:pPr>
      <w:r>
        <w:t>Hardware</w:t>
      </w:r>
      <w:r>
        <w:rPr>
          <w:spacing w:val="-3"/>
        </w:rPr>
        <w:t xml:space="preserve"> </w:t>
      </w:r>
      <w:r>
        <w:t>Implementation</w:t>
      </w:r>
    </w:p>
    <w:p w14:paraId="6F639F1E" w14:textId="77777777" w:rsidR="00447867" w:rsidRDefault="00447867" w:rsidP="002C2A15">
      <w:pPr>
        <w:pStyle w:val="BodyText"/>
        <w:jc w:val="both"/>
        <w:rPr>
          <w:b/>
          <w:sz w:val="20"/>
        </w:rPr>
      </w:pPr>
    </w:p>
    <w:p w14:paraId="5BDC2494" w14:textId="77777777" w:rsidR="00447867" w:rsidRDefault="00000000" w:rsidP="002C2A15">
      <w:pPr>
        <w:pStyle w:val="BodyText"/>
        <w:jc w:val="both"/>
        <w:rPr>
          <w:b/>
          <w:sz w:val="20"/>
        </w:rPr>
      </w:pPr>
      <w:r>
        <w:t xml:space="preserve">              </w:t>
      </w:r>
    </w:p>
    <w:p w14:paraId="27742426" w14:textId="77777777" w:rsidR="00447867" w:rsidRDefault="00447867" w:rsidP="002C2A15">
      <w:pPr>
        <w:pStyle w:val="BodyText"/>
        <w:spacing w:before="5"/>
        <w:jc w:val="both"/>
        <w:rPr>
          <w:b/>
          <w:sz w:val="15"/>
        </w:rPr>
      </w:pPr>
    </w:p>
    <w:p w14:paraId="435FD01C" w14:textId="016A1EC5" w:rsidR="00447867" w:rsidRPr="00E363E3" w:rsidRDefault="00E363E3" w:rsidP="00E363E3">
      <w:pPr>
        <w:tabs>
          <w:tab w:val="left" w:pos="682"/>
        </w:tabs>
        <w:rPr>
          <w:b/>
          <w:sz w:val="28"/>
        </w:rPr>
      </w:pPr>
      <w:r>
        <w:rPr>
          <w:b/>
          <w:noProof/>
          <w:sz w:val="28"/>
        </w:rPr>
        <w:drawing>
          <wp:inline distT="0" distB="0" distL="0" distR="0" wp14:anchorId="5F2B1BF8" wp14:editId="6C77E436">
            <wp:extent cx="6232706" cy="29032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42336" cy="2907706"/>
                    </a:xfrm>
                    <a:prstGeom prst="rect">
                      <a:avLst/>
                    </a:prstGeom>
                  </pic:spPr>
                </pic:pic>
              </a:graphicData>
            </a:graphic>
          </wp:inline>
        </w:drawing>
      </w:r>
    </w:p>
    <w:p w14:paraId="4DBF94BE" w14:textId="77777777" w:rsidR="00447867" w:rsidRDefault="00447867" w:rsidP="002C2A15">
      <w:pPr>
        <w:pStyle w:val="ListParagraph"/>
        <w:tabs>
          <w:tab w:val="left" w:pos="682"/>
        </w:tabs>
        <w:ind w:left="0" w:firstLine="0"/>
        <w:jc w:val="both"/>
        <w:rPr>
          <w:b/>
          <w:sz w:val="28"/>
        </w:rPr>
      </w:pPr>
    </w:p>
    <w:p w14:paraId="49BA1D4E" w14:textId="77777777" w:rsidR="00447867" w:rsidRDefault="00447867" w:rsidP="002C2A15">
      <w:pPr>
        <w:pStyle w:val="ListParagraph"/>
        <w:tabs>
          <w:tab w:val="left" w:pos="682"/>
        </w:tabs>
        <w:ind w:left="261" w:firstLine="0"/>
        <w:jc w:val="both"/>
        <w:rPr>
          <w:sz w:val="12"/>
        </w:rPr>
      </w:pPr>
    </w:p>
    <w:p w14:paraId="040322D7" w14:textId="77777777" w:rsidR="00447867" w:rsidRDefault="00447867" w:rsidP="002C2A15">
      <w:pPr>
        <w:pStyle w:val="ListParagraph"/>
        <w:tabs>
          <w:tab w:val="left" w:pos="682"/>
        </w:tabs>
        <w:ind w:left="261" w:firstLine="0"/>
        <w:jc w:val="both"/>
        <w:rPr>
          <w:sz w:val="12"/>
        </w:rPr>
      </w:pPr>
    </w:p>
    <w:p w14:paraId="075C3BFF" w14:textId="22B667B0" w:rsidR="00447867" w:rsidRDefault="00000000" w:rsidP="002C2A15">
      <w:pPr>
        <w:pStyle w:val="ListParagraph"/>
        <w:tabs>
          <w:tab w:val="left" w:pos="682"/>
        </w:tabs>
        <w:ind w:left="261" w:firstLine="0"/>
        <w:jc w:val="both"/>
        <w:rPr>
          <w:sz w:val="12"/>
        </w:rPr>
      </w:pPr>
      <w:r>
        <w:rPr>
          <w:sz w:val="12"/>
        </w:rPr>
        <w:t xml:space="preserve">                                              </w:t>
      </w:r>
      <w:r w:rsidR="00AE03B0">
        <w:rPr>
          <w:sz w:val="12"/>
        </w:rPr>
        <w:t>\</w:t>
      </w:r>
    </w:p>
    <w:p w14:paraId="4AB49830" w14:textId="0D3F4DB2" w:rsidR="00AE03B0" w:rsidRDefault="00AE03B0" w:rsidP="002C2A15">
      <w:pPr>
        <w:pStyle w:val="ListParagraph"/>
        <w:tabs>
          <w:tab w:val="left" w:pos="682"/>
        </w:tabs>
        <w:ind w:left="261" w:firstLine="0"/>
        <w:jc w:val="both"/>
        <w:rPr>
          <w:sz w:val="12"/>
        </w:rPr>
      </w:pPr>
    </w:p>
    <w:p w14:paraId="50945A7D" w14:textId="6660496C" w:rsidR="00AE03B0" w:rsidRDefault="00AE03B0" w:rsidP="002C2A15">
      <w:pPr>
        <w:pStyle w:val="ListParagraph"/>
        <w:tabs>
          <w:tab w:val="left" w:pos="682"/>
        </w:tabs>
        <w:ind w:left="261" w:firstLine="0"/>
        <w:jc w:val="both"/>
        <w:rPr>
          <w:sz w:val="12"/>
        </w:rPr>
      </w:pPr>
    </w:p>
    <w:p w14:paraId="16ED902D" w14:textId="19CC2A38" w:rsidR="00AE03B0" w:rsidRPr="000A2C30" w:rsidRDefault="002B3DBE" w:rsidP="002B3DBE">
      <w:pPr>
        <w:pStyle w:val="ListParagraph"/>
        <w:tabs>
          <w:tab w:val="left" w:pos="2913"/>
        </w:tabs>
        <w:ind w:left="261" w:firstLine="0"/>
        <w:jc w:val="both"/>
        <w:rPr>
          <w:sz w:val="32"/>
          <w:szCs w:val="32"/>
        </w:rPr>
      </w:pPr>
      <w:r>
        <w:rPr>
          <w:sz w:val="32"/>
          <w:szCs w:val="32"/>
        </w:rPr>
        <w:tab/>
        <w:t>Figure no 4.1.1</w:t>
      </w:r>
      <w:r w:rsidR="00E57D67">
        <w:rPr>
          <w:sz w:val="32"/>
          <w:szCs w:val="32"/>
        </w:rPr>
        <w:t>(Hardware implementation)</w:t>
      </w:r>
    </w:p>
    <w:p w14:paraId="271DB5BB" w14:textId="39D19FA6" w:rsidR="00AE03B0" w:rsidRDefault="00AE03B0" w:rsidP="002C2A15">
      <w:pPr>
        <w:pStyle w:val="ListParagraph"/>
        <w:tabs>
          <w:tab w:val="left" w:pos="682"/>
        </w:tabs>
        <w:ind w:left="261" w:firstLine="0"/>
        <w:jc w:val="both"/>
        <w:rPr>
          <w:sz w:val="12"/>
        </w:rPr>
      </w:pPr>
    </w:p>
    <w:p w14:paraId="39E67F8B" w14:textId="5AB7C1F9" w:rsidR="00AE03B0" w:rsidRDefault="00AE03B0" w:rsidP="002C2A15">
      <w:pPr>
        <w:pStyle w:val="ListParagraph"/>
        <w:tabs>
          <w:tab w:val="left" w:pos="682"/>
        </w:tabs>
        <w:ind w:left="261" w:firstLine="0"/>
        <w:jc w:val="both"/>
        <w:rPr>
          <w:sz w:val="12"/>
        </w:rPr>
      </w:pPr>
    </w:p>
    <w:p w14:paraId="56995C6D" w14:textId="547B9BCF" w:rsidR="00AE03B0" w:rsidRDefault="00AE03B0" w:rsidP="002C2A15">
      <w:pPr>
        <w:pStyle w:val="ListParagraph"/>
        <w:tabs>
          <w:tab w:val="left" w:pos="682"/>
        </w:tabs>
        <w:ind w:left="261" w:firstLine="0"/>
        <w:jc w:val="both"/>
        <w:rPr>
          <w:sz w:val="12"/>
        </w:rPr>
      </w:pPr>
    </w:p>
    <w:p w14:paraId="251548B7" w14:textId="3C935944" w:rsidR="00AE03B0" w:rsidRDefault="00AE03B0" w:rsidP="002C2A15">
      <w:pPr>
        <w:pStyle w:val="ListParagraph"/>
        <w:tabs>
          <w:tab w:val="left" w:pos="682"/>
        </w:tabs>
        <w:ind w:left="261" w:firstLine="0"/>
        <w:jc w:val="both"/>
        <w:rPr>
          <w:sz w:val="12"/>
        </w:rPr>
      </w:pPr>
    </w:p>
    <w:p w14:paraId="7BD455CC" w14:textId="1BEC79FC" w:rsidR="00AE03B0" w:rsidRDefault="00AE03B0" w:rsidP="002C2A15">
      <w:pPr>
        <w:pStyle w:val="ListParagraph"/>
        <w:tabs>
          <w:tab w:val="left" w:pos="682"/>
        </w:tabs>
        <w:ind w:left="261" w:firstLine="0"/>
        <w:jc w:val="both"/>
        <w:rPr>
          <w:sz w:val="12"/>
        </w:rPr>
      </w:pPr>
    </w:p>
    <w:p w14:paraId="5A106A39" w14:textId="42C7F6F5" w:rsidR="00AE03B0" w:rsidRDefault="00AE03B0" w:rsidP="002C2A15">
      <w:pPr>
        <w:pStyle w:val="ListParagraph"/>
        <w:tabs>
          <w:tab w:val="left" w:pos="682"/>
        </w:tabs>
        <w:ind w:left="261" w:firstLine="0"/>
        <w:jc w:val="both"/>
        <w:rPr>
          <w:sz w:val="12"/>
        </w:rPr>
      </w:pPr>
    </w:p>
    <w:p w14:paraId="0C59DE36" w14:textId="6EAE82D9" w:rsidR="00AE03B0" w:rsidRDefault="00AE03B0" w:rsidP="002C2A15">
      <w:pPr>
        <w:pStyle w:val="ListParagraph"/>
        <w:tabs>
          <w:tab w:val="left" w:pos="682"/>
        </w:tabs>
        <w:ind w:left="261" w:firstLine="0"/>
        <w:jc w:val="both"/>
        <w:rPr>
          <w:sz w:val="12"/>
        </w:rPr>
      </w:pPr>
    </w:p>
    <w:p w14:paraId="37DEB8BE" w14:textId="766218E0" w:rsidR="00AE03B0" w:rsidRDefault="00AE03B0" w:rsidP="002C2A15">
      <w:pPr>
        <w:pStyle w:val="ListParagraph"/>
        <w:tabs>
          <w:tab w:val="left" w:pos="682"/>
        </w:tabs>
        <w:ind w:left="261" w:firstLine="0"/>
        <w:jc w:val="both"/>
        <w:rPr>
          <w:sz w:val="12"/>
        </w:rPr>
      </w:pPr>
    </w:p>
    <w:p w14:paraId="2C6150FF" w14:textId="2C6D17C9" w:rsidR="00AE03B0" w:rsidRDefault="00AE03B0" w:rsidP="002C2A15">
      <w:pPr>
        <w:pStyle w:val="ListParagraph"/>
        <w:tabs>
          <w:tab w:val="left" w:pos="682"/>
        </w:tabs>
        <w:ind w:left="261" w:firstLine="0"/>
        <w:jc w:val="both"/>
        <w:rPr>
          <w:sz w:val="12"/>
        </w:rPr>
      </w:pPr>
    </w:p>
    <w:p w14:paraId="703648FE" w14:textId="6D9B2358" w:rsidR="00AE03B0" w:rsidRDefault="00AE03B0" w:rsidP="002C2A15">
      <w:pPr>
        <w:pStyle w:val="ListParagraph"/>
        <w:tabs>
          <w:tab w:val="left" w:pos="682"/>
        </w:tabs>
        <w:ind w:left="261" w:firstLine="0"/>
        <w:jc w:val="both"/>
        <w:rPr>
          <w:b/>
          <w:sz w:val="28"/>
        </w:rPr>
      </w:pPr>
    </w:p>
    <w:p w14:paraId="73A7D689" w14:textId="08DE3172" w:rsidR="00AE03B0" w:rsidRDefault="00AE03B0" w:rsidP="002C2A15">
      <w:pPr>
        <w:pStyle w:val="ListParagraph"/>
        <w:tabs>
          <w:tab w:val="left" w:pos="682"/>
        </w:tabs>
        <w:ind w:left="261" w:firstLine="0"/>
        <w:jc w:val="both"/>
        <w:rPr>
          <w:b/>
          <w:sz w:val="28"/>
        </w:rPr>
      </w:pPr>
    </w:p>
    <w:p w14:paraId="4F1B96A3" w14:textId="706EDC34" w:rsidR="00AE03B0" w:rsidRDefault="00AE03B0" w:rsidP="002C2A15">
      <w:pPr>
        <w:pStyle w:val="ListParagraph"/>
        <w:tabs>
          <w:tab w:val="left" w:pos="682"/>
        </w:tabs>
        <w:ind w:left="261" w:firstLine="0"/>
        <w:jc w:val="both"/>
        <w:rPr>
          <w:b/>
          <w:sz w:val="28"/>
        </w:rPr>
      </w:pPr>
    </w:p>
    <w:p w14:paraId="6802B3CB" w14:textId="4AB86B28" w:rsidR="00AE03B0" w:rsidRDefault="00AE03B0" w:rsidP="002C2A15">
      <w:pPr>
        <w:pStyle w:val="ListParagraph"/>
        <w:tabs>
          <w:tab w:val="left" w:pos="682"/>
        </w:tabs>
        <w:ind w:left="261" w:firstLine="0"/>
        <w:jc w:val="both"/>
        <w:rPr>
          <w:b/>
          <w:sz w:val="28"/>
        </w:rPr>
      </w:pPr>
    </w:p>
    <w:p w14:paraId="1FF3B367" w14:textId="63363009" w:rsidR="00AE03B0" w:rsidRDefault="00AE03B0" w:rsidP="002C2A15">
      <w:pPr>
        <w:pStyle w:val="ListParagraph"/>
        <w:tabs>
          <w:tab w:val="left" w:pos="682"/>
        </w:tabs>
        <w:ind w:left="261" w:firstLine="0"/>
        <w:jc w:val="both"/>
        <w:rPr>
          <w:b/>
          <w:sz w:val="28"/>
        </w:rPr>
      </w:pPr>
    </w:p>
    <w:p w14:paraId="30DDBD43" w14:textId="45B26DB5" w:rsidR="00AE03B0" w:rsidRDefault="00AE03B0" w:rsidP="002C2A15">
      <w:pPr>
        <w:pStyle w:val="ListParagraph"/>
        <w:tabs>
          <w:tab w:val="left" w:pos="682"/>
        </w:tabs>
        <w:ind w:left="261" w:firstLine="0"/>
        <w:jc w:val="both"/>
        <w:rPr>
          <w:b/>
          <w:sz w:val="28"/>
        </w:rPr>
      </w:pPr>
    </w:p>
    <w:p w14:paraId="6927A5B3" w14:textId="310CA1EA" w:rsidR="00AE03B0" w:rsidRDefault="00AE03B0" w:rsidP="002C2A15">
      <w:pPr>
        <w:pStyle w:val="ListParagraph"/>
        <w:tabs>
          <w:tab w:val="left" w:pos="682"/>
        </w:tabs>
        <w:ind w:left="261" w:firstLine="0"/>
        <w:jc w:val="both"/>
        <w:rPr>
          <w:b/>
          <w:sz w:val="28"/>
        </w:rPr>
      </w:pPr>
    </w:p>
    <w:p w14:paraId="4CAC5856" w14:textId="0AC5BC47" w:rsidR="00AE03B0" w:rsidRDefault="00AE03B0" w:rsidP="002C2A15">
      <w:pPr>
        <w:pStyle w:val="ListParagraph"/>
        <w:tabs>
          <w:tab w:val="left" w:pos="682"/>
        </w:tabs>
        <w:ind w:left="261" w:firstLine="0"/>
        <w:jc w:val="both"/>
        <w:rPr>
          <w:b/>
          <w:sz w:val="28"/>
        </w:rPr>
      </w:pPr>
    </w:p>
    <w:p w14:paraId="5ED4ABE2" w14:textId="1FD2F0DE" w:rsidR="00AE03B0" w:rsidRDefault="00AE03B0" w:rsidP="002C2A15">
      <w:pPr>
        <w:pStyle w:val="ListParagraph"/>
        <w:tabs>
          <w:tab w:val="left" w:pos="682"/>
        </w:tabs>
        <w:ind w:left="261" w:firstLine="0"/>
        <w:jc w:val="both"/>
        <w:rPr>
          <w:b/>
          <w:sz w:val="28"/>
        </w:rPr>
      </w:pPr>
    </w:p>
    <w:p w14:paraId="7A6F4079" w14:textId="19095B45" w:rsidR="00AE03B0" w:rsidRDefault="00AE03B0" w:rsidP="002C2A15">
      <w:pPr>
        <w:pStyle w:val="ListParagraph"/>
        <w:tabs>
          <w:tab w:val="left" w:pos="682"/>
        </w:tabs>
        <w:ind w:left="261" w:firstLine="0"/>
        <w:jc w:val="both"/>
        <w:rPr>
          <w:b/>
          <w:sz w:val="28"/>
        </w:rPr>
      </w:pPr>
    </w:p>
    <w:p w14:paraId="16FF1C8B" w14:textId="77777777" w:rsidR="00AE03B0" w:rsidRDefault="00AE03B0" w:rsidP="002C2A15">
      <w:pPr>
        <w:pStyle w:val="ListParagraph"/>
        <w:tabs>
          <w:tab w:val="left" w:pos="682"/>
        </w:tabs>
        <w:ind w:left="261" w:firstLine="0"/>
        <w:jc w:val="both"/>
        <w:rPr>
          <w:b/>
          <w:sz w:val="28"/>
        </w:rPr>
      </w:pPr>
    </w:p>
    <w:p w14:paraId="7876475A" w14:textId="77777777" w:rsidR="00447867" w:rsidRDefault="00447867" w:rsidP="002C2A15">
      <w:pPr>
        <w:pStyle w:val="BodyText"/>
        <w:jc w:val="both"/>
        <w:rPr>
          <w:b/>
          <w:sz w:val="20"/>
        </w:rPr>
      </w:pPr>
    </w:p>
    <w:p w14:paraId="6C9C3DDB" w14:textId="77777777" w:rsidR="00447867" w:rsidRDefault="00447867" w:rsidP="002C2A15">
      <w:pPr>
        <w:pStyle w:val="BodyText"/>
        <w:spacing w:before="10"/>
        <w:jc w:val="both"/>
        <w:rPr>
          <w:b/>
          <w:sz w:val="12"/>
        </w:rPr>
      </w:pPr>
    </w:p>
    <w:p w14:paraId="40FDE5A2" w14:textId="715A1751" w:rsidR="00447867" w:rsidRDefault="00BF4437" w:rsidP="00561889">
      <w:pPr>
        <w:spacing w:after="240"/>
        <w:ind w:firstLineChars="1100" w:firstLine="3534"/>
        <w:jc w:val="both"/>
        <w:rPr>
          <w:b/>
          <w:bCs/>
          <w:spacing w:val="1"/>
          <w:sz w:val="32"/>
          <w:szCs w:val="32"/>
        </w:rPr>
      </w:pPr>
      <w:r>
        <w:rPr>
          <w:b/>
          <w:bCs/>
          <w:sz w:val="32"/>
          <w:szCs w:val="32"/>
        </w:rPr>
        <w:t xml:space="preserve">        </w:t>
      </w:r>
      <w:r w:rsidR="00000000">
        <w:rPr>
          <w:b/>
          <w:bCs/>
          <w:sz w:val="32"/>
          <w:szCs w:val="32"/>
        </w:rPr>
        <w:t>CHAPTER 5</w:t>
      </w:r>
    </w:p>
    <w:p w14:paraId="675F410E" w14:textId="7081122B" w:rsidR="00447867" w:rsidRDefault="00BF4437" w:rsidP="00561889">
      <w:pPr>
        <w:spacing w:after="240"/>
        <w:ind w:firstLineChars="650" w:firstLine="2088"/>
        <w:jc w:val="both"/>
        <w:rPr>
          <w:b/>
          <w:bCs/>
          <w:sz w:val="32"/>
          <w:szCs w:val="32"/>
        </w:rPr>
      </w:pPr>
      <w:r>
        <w:rPr>
          <w:b/>
          <w:bCs/>
          <w:sz w:val="32"/>
          <w:szCs w:val="32"/>
        </w:rPr>
        <w:t xml:space="preserve">     </w:t>
      </w:r>
      <w:r w:rsidR="00000000">
        <w:rPr>
          <w:b/>
          <w:bCs/>
          <w:sz w:val="32"/>
          <w:szCs w:val="32"/>
        </w:rPr>
        <w:t>CONCLUSION</w:t>
      </w:r>
      <w:r w:rsidR="00000000">
        <w:rPr>
          <w:b/>
          <w:bCs/>
          <w:spacing w:val="-6"/>
          <w:sz w:val="32"/>
          <w:szCs w:val="32"/>
        </w:rPr>
        <w:t xml:space="preserve"> </w:t>
      </w:r>
      <w:r w:rsidR="00000000">
        <w:rPr>
          <w:b/>
          <w:bCs/>
          <w:sz w:val="32"/>
          <w:szCs w:val="32"/>
        </w:rPr>
        <w:t>AND</w:t>
      </w:r>
      <w:r w:rsidR="00000000">
        <w:rPr>
          <w:b/>
          <w:bCs/>
          <w:spacing w:val="-6"/>
          <w:sz w:val="32"/>
          <w:szCs w:val="32"/>
        </w:rPr>
        <w:t xml:space="preserve"> </w:t>
      </w:r>
      <w:r w:rsidR="00000000">
        <w:rPr>
          <w:b/>
          <w:bCs/>
          <w:sz w:val="32"/>
          <w:szCs w:val="32"/>
        </w:rPr>
        <w:t>FUTURE</w:t>
      </w:r>
      <w:r w:rsidR="00000000">
        <w:rPr>
          <w:b/>
          <w:bCs/>
          <w:spacing w:val="-6"/>
          <w:sz w:val="32"/>
          <w:szCs w:val="32"/>
        </w:rPr>
        <w:t xml:space="preserve"> </w:t>
      </w:r>
      <w:r w:rsidR="00000000">
        <w:rPr>
          <w:b/>
          <w:bCs/>
          <w:sz w:val="32"/>
          <w:szCs w:val="32"/>
        </w:rPr>
        <w:t>SCOPE</w:t>
      </w:r>
    </w:p>
    <w:p w14:paraId="4C4FA1AF" w14:textId="77777777" w:rsidR="00447867" w:rsidRDefault="00447867" w:rsidP="00561889">
      <w:pPr>
        <w:spacing w:after="240"/>
        <w:ind w:firstLineChars="650" w:firstLine="2088"/>
        <w:jc w:val="both"/>
        <w:rPr>
          <w:b/>
          <w:bCs/>
          <w:sz w:val="32"/>
          <w:szCs w:val="32"/>
        </w:rPr>
      </w:pPr>
    </w:p>
    <w:p w14:paraId="25FA8A1F" w14:textId="77777777" w:rsidR="00447867" w:rsidRDefault="00000000" w:rsidP="002C2A15">
      <w:pPr>
        <w:pStyle w:val="ListParagraph"/>
        <w:numPr>
          <w:ilvl w:val="1"/>
          <w:numId w:val="8"/>
        </w:numPr>
        <w:spacing w:line="281" w:lineRule="exact"/>
        <w:ind w:left="284" w:right="330" w:firstLine="0"/>
        <w:jc w:val="both"/>
        <w:rPr>
          <w:b/>
          <w:sz w:val="28"/>
        </w:rPr>
      </w:pPr>
      <w:r>
        <w:rPr>
          <w:b/>
          <w:sz w:val="28"/>
        </w:rPr>
        <w:t>CONCLUSION</w:t>
      </w:r>
    </w:p>
    <w:p w14:paraId="17918F0C" w14:textId="77777777" w:rsidR="00447867" w:rsidRDefault="00447867" w:rsidP="002C2A15">
      <w:pPr>
        <w:pStyle w:val="ListParagraph"/>
        <w:spacing w:line="281" w:lineRule="exact"/>
        <w:ind w:left="284" w:right="330" w:firstLine="0"/>
        <w:jc w:val="both"/>
        <w:rPr>
          <w:b/>
          <w:sz w:val="28"/>
        </w:rPr>
      </w:pPr>
    </w:p>
    <w:p w14:paraId="46297349" w14:textId="101055E6" w:rsidR="00447867" w:rsidRDefault="00000000" w:rsidP="005C4FEC">
      <w:pPr>
        <w:pStyle w:val="ListParagraph"/>
        <w:spacing w:line="281" w:lineRule="exact"/>
        <w:ind w:left="284" w:right="330" w:firstLine="436"/>
        <w:jc w:val="both"/>
        <w:rPr>
          <w:bCs/>
          <w:sz w:val="28"/>
        </w:rPr>
      </w:pPr>
      <w:r>
        <w:rPr>
          <w:bCs/>
          <w:sz w:val="28"/>
        </w:rPr>
        <w:t xml:space="preserve">There </w:t>
      </w:r>
      <w:r w:rsidR="00561889">
        <w:rPr>
          <w:bCs/>
          <w:sz w:val="28"/>
        </w:rPr>
        <w:t>has</w:t>
      </w:r>
      <w:r>
        <w:rPr>
          <w:bCs/>
          <w:sz w:val="28"/>
        </w:rPr>
        <w:t xml:space="preserve"> been remarkable progress in automation since its envisioning by engineers in the middle of the twentieth century; and it has come with benefits as well as challenges and limitations.  Today, automation can perform very complex tasks, resulting in high volumes of quality products at low cost with minimal or no accidents.  Its implementation is however encumbered by the high initial cost setting it up.  Its progress is also set to economic and technological constraints.</w:t>
      </w:r>
    </w:p>
    <w:p w14:paraId="7778303D" w14:textId="1106ED84" w:rsidR="00447867" w:rsidRDefault="00000000" w:rsidP="00561889">
      <w:pPr>
        <w:pStyle w:val="ListParagraph"/>
        <w:spacing w:line="281" w:lineRule="exact"/>
        <w:ind w:left="0" w:right="330" w:firstLine="0"/>
        <w:jc w:val="both"/>
        <w:rPr>
          <w:b/>
          <w:sz w:val="28"/>
          <w:szCs w:val="28"/>
        </w:rPr>
      </w:pPr>
      <w:r>
        <w:rPr>
          <w:bCs/>
          <w:sz w:val="28"/>
        </w:rPr>
        <w:t xml:space="preserve">           </w:t>
      </w:r>
    </w:p>
    <w:p w14:paraId="58DF8AFF" w14:textId="77777777" w:rsidR="00447867" w:rsidRDefault="00000000" w:rsidP="002C2A15">
      <w:pPr>
        <w:pStyle w:val="Heading1"/>
        <w:numPr>
          <w:ilvl w:val="1"/>
          <w:numId w:val="8"/>
        </w:numPr>
        <w:tabs>
          <w:tab w:val="left" w:pos="284"/>
        </w:tabs>
        <w:ind w:left="284" w:right="330" w:firstLine="0"/>
        <w:jc w:val="both"/>
      </w:pPr>
      <w:r>
        <w:t>Future</w:t>
      </w:r>
      <w:r>
        <w:rPr>
          <w:spacing w:val="-3"/>
        </w:rPr>
        <w:t xml:space="preserve"> </w:t>
      </w:r>
      <w:r>
        <w:t>Scope</w:t>
      </w:r>
    </w:p>
    <w:p w14:paraId="12E435C7" w14:textId="77777777" w:rsidR="00447867" w:rsidRDefault="00447867" w:rsidP="002C2A15">
      <w:pPr>
        <w:tabs>
          <w:tab w:val="left" w:pos="284"/>
        </w:tabs>
        <w:ind w:left="284" w:right="330"/>
        <w:jc w:val="both"/>
      </w:pPr>
    </w:p>
    <w:p w14:paraId="57EFBE4D" w14:textId="77777777" w:rsidR="00447867" w:rsidRDefault="005C4FEC" w:rsidP="002C2A15">
      <w:pPr>
        <w:tabs>
          <w:tab w:val="left" w:pos="284"/>
        </w:tabs>
        <w:ind w:left="284" w:right="330"/>
        <w:jc w:val="both"/>
        <w:rPr>
          <w:sz w:val="28"/>
          <w:szCs w:val="28"/>
        </w:rPr>
      </w:pPr>
      <w:r>
        <w:rPr>
          <w:sz w:val="28"/>
          <w:szCs w:val="28"/>
        </w:rPr>
        <w:tab/>
        <w:t>Automation is not just a word but a requirement of everyone in the future. Technology made it possible to control your home appliances with the help of mobile application or voice assistants.</w:t>
      </w:r>
    </w:p>
    <w:p w14:paraId="236473DB" w14:textId="77777777" w:rsidR="00447867" w:rsidRDefault="00447867" w:rsidP="002C2A15">
      <w:pPr>
        <w:tabs>
          <w:tab w:val="left" w:pos="284"/>
        </w:tabs>
        <w:ind w:left="284" w:right="330"/>
        <w:jc w:val="both"/>
        <w:rPr>
          <w:sz w:val="28"/>
          <w:szCs w:val="28"/>
        </w:rPr>
      </w:pPr>
    </w:p>
    <w:p w14:paraId="5FBD50E7" w14:textId="77777777" w:rsidR="00447867" w:rsidRDefault="005C4FEC" w:rsidP="002C2A15">
      <w:pPr>
        <w:tabs>
          <w:tab w:val="left" w:pos="284"/>
        </w:tabs>
        <w:ind w:left="284" w:right="330"/>
        <w:jc w:val="both"/>
        <w:rPr>
          <w:sz w:val="28"/>
          <w:szCs w:val="28"/>
        </w:rPr>
      </w:pPr>
      <w:r>
        <w:rPr>
          <w:sz w:val="28"/>
          <w:szCs w:val="28"/>
        </w:rPr>
        <w:tab/>
        <w:t>People in India are quickly adopting this technology but still, this technology is new for most people.</w:t>
      </w:r>
    </w:p>
    <w:p w14:paraId="7CD59E88" w14:textId="77777777" w:rsidR="00447867" w:rsidRDefault="00447867" w:rsidP="002C2A15">
      <w:pPr>
        <w:tabs>
          <w:tab w:val="left" w:pos="284"/>
        </w:tabs>
        <w:ind w:left="284" w:right="330"/>
        <w:jc w:val="both"/>
        <w:rPr>
          <w:sz w:val="28"/>
          <w:szCs w:val="28"/>
        </w:rPr>
      </w:pPr>
    </w:p>
    <w:p w14:paraId="2A2FC7D6" w14:textId="5DBC0489" w:rsidR="00447867" w:rsidRDefault="005C4FEC" w:rsidP="002C2A15">
      <w:pPr>
        <w:tabs>
          <w:tab w:val="left" w:pos="284"/>
        </w:tabs>
        <w:ind w:left="284" w:right="330"/>
        <w:jc w:val="both"/>
        <w:rPr>
          <w:sz w:val="28"/>
          <w:szCs w:val="28"/>
        </w:rPr>
      </w:pPr>
      <w:r>
        <w:rPr>
          <w:sz w:val="28"/>
          <w:szCs w:val="28"/>
        </w:rPr>
        <w:tab/>
        <w:t>You can set timers or run schedules on your appliances once you have made them smart, like turning on geyser at 7am automatically or turning on balcony lights at 8pm when it is dark every day. These devices will automatically run these commands according to the pre-defined schedules.</w:t>
      </w:r>
    </w:p>
    <w:p w14:paraId="06121D1C" w14:textId="77777777" w:rsidR="00447867" w:rsidRDefault="00447867" w:rsidP="002C2A15">
      <w:pPr>
        <w:tabs>
          <w:tab w:val="left" w:pos="284"/>
        </w:tabs>
        <w:ind w:left="284" w:right="330"/>
        <w:jc w:val="both"/>
        <w:rPr>
          <w:sz w:val="28"/>
          <w:szCs w:val="28"/>
        </w:rPr>
      </w:pPr>
    </w:p>
    <w:p w14:paraId="7FF36FC5" w14:textId="77777777" w:rsidR="00447867" w:rsidRDefault="005C4FEC" w:rsidP="002C2A15">
      <w:pPr>
        <w:tabs>
          <w:tab w:val="left" w:pos="284"/>
        </w:tabs>
        <w:ind w:left="284" w:right="330"/>
        <w:jc w:val="both"/>
        <w:rPr>
          <w:sz w:val="28"/>
          <w:szCs w:val="28"/>
        </w:rPr>
      </w:pPr>
      <w:r>
        <w:rPr>
          <w:sz w:val="28"/>
          <w:szCs w:val="28"/>
        </w:rPr>
        <w:tab/>
        <w:t>This will be a revolution in the future to change simple homes into smart homes to make consumers more comfortable and add convenience to their life. Home automation will even help make your home secure as homeowners will be notified on their phone about any unusual activity in their smart home.</w:t>
      </w:r>
    </w:p>
    <w:p w14:paraId="3913C60A" w14:textId="77777777" w:rsidR="00447867" w:rsidRDefault="00447867" w:rsidP="002C2A15">
      <w:pPr>
        <w:tabs>
          <w:tab w:val="left" w:pos="284"/>
        </w:tabs>
        <w:ind w:left="284" w:right="330"/>
        <w:jc w:val="both"/>
        <w:rPr>
          <w:sz w:val="28"/>
          <w:szCs w:val="28"/>
        </w:rPr>
      </w:pPr>
    </w:p>
    <w:p w14:paraId="46A12FA5" w14:textId="77777777" w:rsidR="00447867" w:rsidRDefault="005C4FEC" w:rsidP="002C2A15">
      <w:pPr>
        <w:tabs>
          <w:tab w:val="left" w:pos="284"/>
        </w:tabs>
        <w:ind w:left="284" w:right="330"/>
        <w:jc w:val="both"/>
        <w:rPr>
          <w:sz w:val="28"/>
          <w:szCs w:val="28"/>
        </w:rPr>
      </w:pPr>
      <w:r>
        <w:rPr>
          <w:sz w:val="28"/>
          <w:szCs w:val="28"/>
        </w:rPr>
        <w:tab/>
        <w:t>Also, it will help homeowners to recognize who is ringing their home bell from the comfort of their phone. And they can even lock and unlock the door according to their preference.</w:t>
      </w:r>
    </w:p>
    <w:p w14:paraId="30ADA7C1" w14:textId="77777777" w:rsidR="00447867" w:rsidRDefault="00447867" w:rsidP="002C2A15">
      <w:pPr>
        <w:tabs>
          <w:tab w:val="left" w:pos="284"/>
        </w:tabs>
        <w:ind w:left="284" w:right="330"/>
        <w:jc w:val="both"/>
        <w:rPr>
          <w:sz w:val="28"/>
          <w:szCs w:val="28"/>
        </w:rPr>
      </w:pPr>
    </w:p>
    <w:p w14:paraId="110976A6" w14:textId="77777777" w:rsidR="00447867" w:rsidRDefault="005C4FEC" w:rsidP="002C2A15">
      <w:pPr>
        <w:tabs>
          <w:tab w:val="left" w:pos="284"/>
        </w:tabs>
        <w:ind w:left="284" w:right="330"/>
        <w:jc w:val="both"/>
        <w:rPr>
          <w:sz w:val="28"/>
          <w:szCs w:val="28"/>
        </w:rPr>
      </w:pPr>
      <w:r>
        <w:rPr>
          <w:sz w:val="28"/>
          <w:szCs w:val="28"/>
        </w:rPr>
        <w:tab/>
        <w:t>In short, home automation has a huge scope in the future. Everyone will opt for this technology happily because of the energy saving behavior and more security accessibility features of smart homes</w:t>
      </w:r>
    </w:p>
    <w:p w14:paraId="3319887C" w14:textId="77777777" w:rsidR="00447867" w:rsidRDefault="00447867" w:rsidP="002C2A15">
      <w:pPr>
        <w:pStyle w:val="BodyText"/>
        <w:tabs>
          <w:tab w:val="left" w:pos="284"/>
        </w:tabs>
        <w:ind w:left="284" w:right="330"/>
        <w:jc w:val="both"/>
        <w:rPr>
          <w:b/>
        </w:rPr>
      </w:pPr>
    </w:p>
    <w:p w14:paraId="28B0E684" w14:textId="755E9668" w:rsidR="00447867" w:rsidRPr="00AE03B0" w:rsidRDefault="00AE03B0" w:rsidP="00AE03B0">
      <w:pPr>
        <w:pStyle w:val="BodyText"/>
        <w:tabs>
          <w:tab w:val="left" w:pos="284"/>
        </w:tabs>
        <w:ind w:right="330"/>
        <w:jc w:val="both"/>
        <w:rPr>
          <w:b/>
          <w:bCs/>
          <w:sz w:val="42"/>
        </w:rPr>
      </w:pPr>
      <w:r w:rsidRPr="00AE03B0">
        <w:rPr>
          <w:b/>
          <w:bCs/>
        </w:rPr>
        <w:t xml:space="preserve">   </w:t>
      </w:r>
      <w:r w:rsidR="009164D3">
        <w:rPr>
          <w:b/>
          <w:bCs/>
        </w:rPr>
        <w:t>5.3</w:t>
      </w:r>
      <w:r w:rsidRPr="00AE03B0">
        <w:rPr>
          <w:b/>
          <w:bCs/>
        </w:rPr>
        <w:t xml:space="preserve"> Applications</w:t>
      </w:r>
    </w:p>
    <w:p w14:paraId="25880FF3" w14:textId="77777777" w:rsidR="00447867" w:rsidRPr="00AE03B0" w:rsidRDefault="00447867" w:rsidP="002C2A15">
      <w:pPr>
        <w:tabs>
          <w:tab w:val="left" w:pos="284"/>
        </w:tabs>
        <w:ind w:left="284" w:right="330" w:hanging="338"/>
        <w:jc w:val="both"/>
        <w:rPr>
          <w:b/>
          <w:bCs/>
        </w:rPr>
      </w:pPr>
    </w:p>
    <w:p w14:paraId="6FD8B5C4" w14:textId="77777777" w:rsidR="00447867" w:rsidRDefault="00447867" w:rsidP="002C2A15">
      <w:pPr>
        <w:pStyle w:val="BodyText"/>
        <w:tabs>
          <w:tab w:val="left" w:pos="284"/>
        </w:tabs>
        <w:ind w:left="284" w:right="330" w:hanging="338"/>
        <w:jc w:val="both"/>
        <w:rPr>
          <w:b/>
        </w:rPr>
      </w:pPr>
    </w:p>
    <w:p w14:paraId="67C20DE5" w14:textId="77777777" w:rsidR="00447867" w:rsidRPr="00FD73A2" w:rsidRDefault="00000000" w:rsidP="00FD73A2">
      <w:pPr>
        <w:pStyle w:val="ListParagraph"/>
        <w:numPr>
          <w:ilvl w:val="0"/>
          <w:numId w:val="18"/>
        </w:numPr>
        <w:tabs>
          <w:tab w:val="left" w:pos="284"/>
        </w:tabs>
        <w:ind w:right="330"/>
        <w:jc w:val="both"/>
        <w:rPr>
          <w:sz w:val="28"/>
        </w:rPr>
      </w:pPr>
      <w:r w:rsidRPr="00FD73A2">
        <w:rPr>
          <w:sz w:val="28"/>
        </w:rPr>
        <w:t>Portable devices</w:t>
      </w:r>
    </w:p>
    <w:p w14:paraId="1A9C0766" w14:textId="77777777" w:rsidR="00447867" w:rsidRPr="00FD73A2" w:rsidRDefault="00000000" w:rsidP="00FD73A2">
      <w:pPr>
        <w:pStyle w:val="ListParagraph"/>
        <w:numPr>
          <w:ilvl w:val="0"/>
          <w:numId w:val="18"/>
        </w:numPr>
        <w:tabs>
          <w:tab w:val="left" w:pos="284"/>
        </w:tabs>
        <w:ind w:right="330"/>
        <w:jc w:val="both"/>
        <w:rPr>
          <w:sz w:val="28"/>
        </w:rPr>
      </w:pPr>
      <w:r w:rsidRPr="00FD73A2">
        <w:rPr>
          <w:sz w:val="28"/>
        </w:rPr>
        <w:t>Smartphones and tablets</w:t>
      </w:r>
    </w:p>
    <w:p w14:paraId="6ED49B89" w14:textId="77777777" w:rsidR="00447867" w:rsidRPr="00FD73A2" w:rsidRDefault="00000000" w:rsidP="00FD73A2">
      <w:pPr>
        <w:pStyle w:val="ListParagraph"/>
        <w:numPr>
          <w:ilvl w:val="0"/>
          <w:numId w:val="18"/>
        </w:numPr>
        <w:tabs>
          <w:tab w:val="left" w:pos="284"/>
        </w:tabs>
        <w:ind w:right="330"/>
        <w:jc w:val="both"/>
        <w:rPr>
          <w:sz w:val="28"/>
        </w:rPr>
      </w:pPr>
      <w:r w:rsidRPr="00FD73A2">
        <w:rPr>
          <w:sz w:val="28"/>
        </w:rPr>
        <w:t>Home applications</w:t>
      </w:r>
    </w:p>
    <w:p w14:paraId="6D5FBB8C" w14:textId="77777777" w:rsidR="00447867" w:rsidRPr="00FD73A2" w:rsidRDefault="00000000" w:rsidP="00FD73A2">
      <w:pPr>
        <w:pStyle w:val="ListParagraph"/>
        <w:numPr>
          <w:ilvl w:val="0"/>
          <w:numId w:val="18"/>
        </w:numPr>
        <w:tabs>
          <w:tab w:val="left" w:pos="284"/>
        </w:tabs>
        <w:ind w:right="330"/>
        <w:jc w:val="both"/>
        <w:rPr>
          <w:sz w:val="28"/>
        </w:rPr>
      </w:pPr>
      <w:r w:rsidRPr="00FD73A2">
        <w:rPr>
          <w:sz w:val="28"/>
        </w:rPr>
        <w:t>Automotives and industrial usages</w:t>
      </w:r>
      <w:r w:rsidRPr="00FD73A2">
        <w:rPr>
          <w:sz w:val="28"/>
        </w:rPr>
        <w:tab/>
      </w:r>
    </w:p>
    <w:p w14:paraId="0CAACF8A" w14:textId="77777777" w:rsidR="00447867" w:rsidRPr="00FD73A2" w:rsidRDefault="00000000" w:rsidP="00FD73A2">
      <w:pPr>
        <w:pStyle w:val="ListParagraph"/>
        <w:numPr>
          <w:ilvl w:val="0"/>
          <w:numId w:val="18"/>
        </w:numPr>
        <w:tabs>
          <w:tab w:val="left" w:pos="284"/>
        </w:tabs>
        <w:ind w:right="330"/>
        <w:jc w:val="both"/>
        <w:rPr>
          <w:sz w:val="28"/>
        </w:rPr>
      </w:pPr>
      <w:r w:rsidRPr="00FD73A2">
        <w:rPr>
          <w:sz w:val="28"/>
        </w:rPr>
        <w:t>Musical instruments, touchpads, etc.</w:t>
      </w:r>
    </w:p>
    <w:p w14:paraId="0FE8A758" w14:textId="77777777" w:rsidR="00447867" w:rsidRPr="00FD73A2" w:rsidRDefault="00000000" w:rsidP="00FD73A2">
      <w:pPr>
        <w:pStyle w:val="ListParagraph"/>
        <w:numPr>
          <w:ilvl w:val="0"/>
          <w:numId w:val="18"/>
        </w:numPr>
        <w:tabs>
          <w:tab w:val="left" w:pos="284"/>
        </w:tabs>
        <w:ind w:right="330"/>
        <w:jc w:val="both"/>
        <w:rPr>
          <w:sz w:val="28"/>
        </w:rPr>
      </w:pPr>
      <w:r w:rsidRPr="00FD73A2">
        <w:rPr>
          <w:sz w:val="28"/>
        </w:rPr>
        <w:t>Older music players, game consoles</w:t>
      </w:r>
    </w:p>
    <w:p w14:paraId="6B689603" w14:textId="77777777" w:rsidR="00447867" w:rsidRPr="00FD73A2" w:rsidRDefault="00000000" w:rsidP="00FD73A2">
      <w:pPr>
        <w:pStyle w:val="ListParagraph"/>
        <w:numPr>
          <w:ilvl w:val="0"/>
          <w:numId w:val="18"/>
        </w:numPr>
        <w:tabs>
          <w:tab w:val="left" w:pos="284"/>
        </w:tabs>
        <w:ind w:right="330"/>
        <w:jc w:val="both"/>
        <w:rPr>
          <w:sz w:val="28"/>
        </w:rPr>
        <w:sectPr w:rsidR="00447867" w:rsidRPr="00FD73A2" w:rsidSect="00B6457E">
          <w:pgSz w:w="12240" w:h="15840"/>
          <w:pgMar w:top="740" w:right="620" w:bottom="1600" w:left="800" w:header="0" w:footer="1399" w:gutter="0"/>
          <w:pgBorders w:offsetFrom="page">
            <w:top w:val="thickThinMediumGap" w:sz="12" w:space="24" w:color="auto"/>
            <w:left w:val="thickThinMediumGap" w:sz="12" w:space="24" w:color="auto"/>
            <w:bottom w:val="thinThickMediumGap" w:sz="12" w:space="24" w:color="auto"/>
            <w:right w:val="thinThickMediumGap" w:sz="12" w:space="24" w:color="auto"/>
          </w:pgBorders>
          <w:cols w:space="720"/>
        </w:sectPr>
      </w:pPr>
      <w:r w:rsidRPr="00FD73A2">
        <w:rPr>
          <w:sz w:val="28"/>
        </w:rPr>
        <w:t>Office equipment</w:t>
      </w:r>
    </w:p>
    <w:p w14:paraId="264FD007" w14:textId="77777777" w:rsidR="00447867" w:rsidRDefault="00000000" w:rsidP="002C2A15">
      <w:pPr>
        <w:pStyle w:val="Heading1"/>
        <w:spacing w:before="68"/>
        <w:ind w:left="108" w:right="202"/>
        <w:jc w:val="both"/>
      </w:pPr>
      <w:r>
        <w:lastRenderedPageBreak/>
        <w:t>REFERENCES</w:t>
      </w:r>
    </w:p>
    <w:p w14:paraId="5EEC5569" w14:textId="77777777" w:rsidR="00447867" w:rsidRDefault="00447867" w:rsidP="002C2A15">
      <w:pPr>
        <w:pStyle w:val="BodyText"/>
        <w:jc w:val="both"/>
        <w:rPr>
          <w:b/>
          <w:sz w:val="30"/>
        </w:rPr>
      </w:pPr>
    </w:p>
    <w:p w14:paraId="2B95982E" w14:textId="77777777" w:rsidR="00447867" w:rsidRDefault="00447867" w:rsidP="002C2A15">
      <w:pPr>
        <w:pStyle w:val="BodyText"/>
        <w:jc w:val="both"/>
        <w:rPr>
          <w:b/>
          <w:sz w:val="26"/>
        </w:rPr>
      </w:pPr>
    </w:p>
    <w:p w14:paraId="46BCDC27" w14:textId="77777777" w:rsidR="007D1AAE" w:rsidRPr="007D1AAE" w:rsidRDefault="00000000" w:rsidP="007D1AAE">
      <w:pPr>
        <w:pStyle w:val="ListParagraph"/>
        <w:numPr>
          <w:ilvl w:val="0"/>
          <w:numId w:val="19"/>
        </w:numPr>
        <w:tabs>
          <w:tab w:val="left" w:pos="795"/>
        </w:tabs>
        <w:spacing w:before="274" w:line="360" w:lineRule="auto"/>
        <w:ind w:right="447" w:firstLine="0"/>
        <w:jc w:val="both"/>
        <w:rPr>
          <w:sz w:val="28"/>
          <w:szCs w:val="28"/>
        </w:rPr>
      </w:pPr>
      <w:r>
        <w:rPr>
          <w:sz w:val="28"/>
        </w:rPr>
        <w:t xml:space="preserve"> </w:t>
      </w:r>
      <w:r w:rsidR="007D1AAE" w:rsidRPr="007D1AAE">
        <w:rPr>
          <w:sz w:val="28"/>
          <w:szCs w:val="28"/>
        </w:rPr>
        <w:t>Groover,</w:t>
      </w:r>
      <w:r w:rsidR="007D1AAE" w:rsidRPr="007D1AAE">
        <w:rPr>
          <w:spacing w:val="1"/>
          <w:sz w:val="28"/>
          <w:szCs w:val="28"/>
        </w:rPr>
        <w:t xml:space="preserve"> </w:t>
      </w:r>
      <w:r w:rsidR="007D1AAE" w:rsidRPr="007D1AAE">
        <w:rPr>
          <w:sz w:val="28"/>
          <w:szCs w:val="28"/>
        </w:rPr>
        <w:t>Mikell</w:t>
      </w:r>
      <w:r w:rsidR="007D1AAE" w:rsidRPr="007D1AAE">
        <w:rPr>
          <w:spacing w:val="1"/>
          <w:sz w:val="28"/>
          <w:szCs w:val="28"/>
        </w:rPr>
        <w:t xml:space="preserve"> </w:t>
      </w:r>
      <w:r w:rsidR="007D1AAE" w:rsidRPr="007D1AAE">
        <w:rPr>
          <w:sz w:val="28"/>
          <w:szCs w:val="28"/>
        </w:rPr>
        <w:t>(2014).</w:t>
      </w:r>
      <w:r w:rsidR="007D1AAE" w:rsidRPr="007D1AAE">
        <w:rPr>
          <w:spacing w:val="81"/>
          <w:sz w:val="28"/>
          <w:szCs w:val="28"/>
        </w:rPr>
        <w:t xml:space="preserve"> </w:t>
      </w:r>
      <w:r w:rsidR="007D1AAE" w:rsidRPr="007D1AAE">
        <w:rPr>
          <w:sz w:val="28"/>
          <w:szCs w:val="28"/>
        </w:rPr>
        <w:t>Fundamentals</w:t>
      </w:r>
      <w:r w:rsidR="007D1AAE" w:rsidRPr="007D1AAE">
        <w:rPr>
          <w:spacing w:val="81"/>
          <w:sz w:val="28"/>
          <w:szCs w:val="28"/>
        </w:rPr>
        <w:t xml:space="preserve"> </w:t>
      </w:r>
      <w:r w:rsidR="007D1AAE" w:rsidRPr="007D1AAE">
        <w:rPr>
          <w:sz w:val="28"/>
          <w:szCs w:val="28"/>
        </w:rPr>
        <w:t>of</w:t>
      </w:r>
      <w:r w:rsidR="007D1AAE" w:rsidRPr="007D1AAE">
        <w:rPr>
          <w:spacing w:val="81"/>
          <w:sz w:val="28"/>
          <w:szCs w:val="28"/>
        </w:rPr>
        <w:t xml:space="preserve"> </w:t>
      </w:r>
      <w:r w:rsidR="007D1AAE" w:rsidRPr="007D1AAE">
        <w:rPr>
          <w:sz w:val="28"/>
          <w:szCs w:val="28"/>
        </w:rPr>
        <w:t>M3odern</w:t>
      </w:r>
      <w:r w:rsidR="007D1AAE" w:rsidRPr="007D1AAE">
        <w:rPr>
          <w:spacing w:val="81"/>
          <w:sz w:val="28"/>
          <w:szCs w:val="28"/>
        </w:rPr>
        <w:t xml:space="preserve"> </w:t>
      </w:r>
      <w:r w:rsidR="007D1AAE" w:rsidRPr="007D1AAE">
        <w:rPr>
          <w:sz w:val="28"/>
          <w:szCs w:val="28"/>
        </w:rPr>
        <w:t>Manufacturing:</w:t>
      </w:r>
      <w:r w:rsidR="007D1AAE" w:rsidRPr="007D1AAE">
        <w:rPr>
          <w:spacing w:val="1"/>
          <w:sz w:val="28"/>
          <w:szCs w:val="28"/>
        </w:rPr>
        <w:t xml:space="preserve"> </w:t>
      </w:r>
      <w:r w:rsidR="007D1AAE" w:rsidRPr="007D1AAE">
        <w:rPr>
          <w:sz w:val="28"/>
          <w:szCs w:val="28"/>
        </w:rPr>
        <w:t>Materials,</w:t>
      </w:r>
      <w:r w:rsidR="007D1AAE" w:rsidRPr="007D1AAE">
        <w:rPr>
          <w:spacing w:val="-7"/>
          <w:sz w:val="28"/>
          <w:szCs w:val="28"/>
        </w:rPr>
        <w:t xml:space="preserve"> </w:t>
      </w:r>
      <w:r w:rsidR="007D1AAE" w:rsidRPr="007D1AAE">
        <w:rPr>
          <w:sz w:val="28"/>
          <w:szCs w:val="28"/>
        </w:rPr>
        <w:t>Processes,</w:t>
      </w:r>
      <w:r w:rsidR="007D1AAE" w:rsidRPr="007D1AAE">
        <w:rPr>
          <w:spacing w:val="-2"/>
          <w:sz w:val="28"/>
          <w:szCs w:val="28"/>
        </w:rPr>
        <w:t xml:space="preserve"> </w:t>
      </w:r>
      <w:r w:rsidR="007D1AAE" w:rsidRPr="007D1AAE">
        <w:rPr>
          <w:sz w:val="28"/>
          <w:szCs w:val="28"/>
        </w:rPr>
        <w:t>and</w:t>
      </w:r>
      <w:r w:rsidR="007D1AAE" w:rsidRPr="007D1AAE">
        <w:rPr>
          <w:spacing w:val="-10"/>
          <w:sz w:val="28"/>
          <w:szCs w:val="28"/>
        </w:rPr>
        <w:t xml:space="preserve"> </w:t>
      </w:r>
      <w:r w:rsidR="007D1AAE" w:rsidRPr="007D1AAE">
        <w:rPr>
          <w:sz w:val="28"/>
          <w:szCs w:val="28"/>
        </w:rPr>
        <w:t>Systems.</w:t>
      </w:r>
    </w:p>
    <w:p w14:paraId="5656A93F" w14:textId="77777777" w:rsidR="007D1AAE" w:rsidRPr="007D1AAE" w:rsidRDefault="007D1AAE" w:rsidP="007D1AAE">
      <w:pPr>
        <w:pStyle w:val="ListParagraph"/>
        <w:numPr>
          <w:ilvl w:val="0"/>
          <w:numId w:val="19"/>
        </w:numPr>
        <w:tabs>
          <w:tab w:val="left" w:pos="795"/>
        </w:tabs>
        <w:ind w:left="794" w:hanging="211"/>
        <w:rPr>
          <w:sz w:val="28"/>
          <w:szCs w:val="28"/>
        </w:rPr>
      </w:pPr>
      <w:proofErr w:type="spellStart"/>
      <w:r w:rsidRPr="007D1AAE">
        <w:rPr>
          <w:sz w:val="28"/>
          <w:szCs w:val="28"/>
        </w:rPr>
        <w:t>Lyshevski</w:t>
      </w:r>
      <w:proofErr w:type="spellEnd"/>
      <w:r w:rsidRPr="007D1AAE">
        <w:rPr>
          <w:sz w:val="28"/>
          <w:szCs w:val="28"/>
        </w:rPr>
        <w:t>,</w:t>
      </w:r>
      <w:r w:rsidRPr="007D1AAE">
        <w:rPr>
          <w:spacing w:val="61"/>
          <w:sz w:val="28"/>
          <w:szCs w:val="28"/>
        </w:rPr>
        <w:t xml:space="preserve"> </w:t>
      </w:r>
      <w:r w:rsidRPr="007D1AAE">
        <w:rPr>
          <w:sz w:val="28"/>
          <w:szCs w:val="28"/>
        </w:rPr>
        <w:t>S.E.</w:t>
      </w:r>
      <w:r w:rsidRPr="007D1AAE">
        <w:rPr>
          <w:spacing w:val="56"/>
          <w:sz w:val="28"/>
          <w:szCs w:val="28"/>
        </w:rPr>
        <w:t xml:space="preserve"> </w:t>
      </w:r>
      <w:r w:rsidRPr="007D1AAE">
        <w:rPr>
          <w:sz w:val="28"/>
          <w:szCs w:val="28"/>
        </w:rPr>
        <w:t>Electromechanical</w:t>
      </w:r>
      <w:r w:rsidRPr="007D1AAE">
        <w:rPr>
          <w:spacing w:val="58"/>
          <w:sz w:val="28"/>
          <w:szCs w:val="28"/>
        </w:rPr>
        <w:t xml:space="preserve"> </w:t>
      </w:r>
      <w:r w:rsidRPr="007D1AAE">
        <w:rPr>
          <w:sz w:val="28"/>
          <w:szCs w:val="28"/>
        </w:rPr>
        <w:t>Systems</w:t>
      </w:r>
      <w:r w:rsidRPr="007D1AAE">
        <w:rPr>
          <w:spacing w:val="59"/>
          <w:sz w:val="28"/>
          <w:szCs w:val="28"/>
        </w:rPr>
        <w:t xml:space="preserve"> </w:t>
      </w:r>
      <w:r w:rsidRPr="007D1AAE">
        <w:rPr>
          <w:sz w:val="28"/>
          <w:szCs w:val="28"/>
        </w:rPr>
        <w:t>and</w:t>
      </w:r>
      <w:r w:rsidRPr="007D1AAE">
        <w:rPr>
          <w:spacing w:val="57"/>
          <w:sz w:val="28"/>
          <w:szCs w:val="28"/>
        </w:rPr>
        <w:t xml:space="preserve"> </w:t>
      </w:r>
      <w:r w:rsidRPr="007D1AAE">
        <w:rPr>
          <w:sz w:val="28"/>
          <w:szCs w:val="28"/>
        </w:rPr>
        <w:t>Devices</w:t>
      </w:r>
      <w:r w:rsidRPr="007D1AAE">
        <w:rPr>
          <w:spacing w:val="48"/>
          <w:sz w:val="28"/>
          <w:szCs w:val="28"/>
        </w:rPr>
        <w:t xml:space="preserve"> </w:t>
      </w:r>
      <w:r w:rsidRPr="007D1AAE">
        <w:rPr>
          <w:sz w:val="28"/>
          <w:szCs w:val="28"/>
        </w:rPr>
        <w:t>1st</w:t>
      </w:r>
      <w:r w:rsidRPr="007D1AAE">
        <w:rPr>
          <w:spacing w:val="57"/>
          <w:sz w:val="28"/>
          <w:szCs w:val="28"/>
        </w:rPr>
        <w:t xml:space="preserve"> </w:t>
      </w:r>
      <w:r w:rsidRPr="007D1AAE">
        <w:rPr>
          <w:sz w:val="28"/>
          <w:szCs w:val="28"/>
        </w:rPr>
        <w:t>Edition.</w:t>
      </w:r>
      <w:r w:rsidRPr="007D1AAE">
        <w:rPr>
          <w:spacing w:val="51"/>
          <w:sz w:val="28"/>
          <w:szCs w:val="28"/>
        </w:rPr>
        <w:t xml:space="preserve"> </w:t>
      </w:r>
      <w:r w:rsidRPr="007D1AAE">
        <w:rPr>
          <w:sz w:val="28"/>
          <w:szCs w:val="28"/>
        </w:rPr>
        <w:t>CRC</w:t>
      </w:r>
    </w:p>
    <w:p w14:paraId="55A7B100" w14:textId="77777777" w:rsidR="007D1AAE" w:rsidRPr="007D1AAE" w:rsidRDefault="007D1AAE" w:rsidP="007D1AAE">
      <w:pPr>
        <w:pStyle w:val="BodyText"/>
        <w:spacing w:before="190"/>
        <w:ind w:left="584"/>
      </w:pPr>
      <w:r w:rsidRPr="007D1AAE">
        <w:rPr>
          <w:spacing w:val="-1"/>
        </w:rPr>
        <w:t>Press,</w:t>
      </w:r>
      <w:r w:rsidRPr="007D1AAE">
        <w:rPr>
          <w:spacing w:val="-5"/>
        </w:rPr>
        <w:t xml:space="preserve"> </w:t>
      </w:r>
      <w:r w:rsidRPr="007D1AAE">
        <w:t>2008.</w:t>
      </w:r>
      <w:r w:rsidRPr="007D1AAE">
        <w:rPr>
          <w:spacing w:val="-19"/>
        </w:rPr>
        <w:t xml:space="preserve"> </w:t>
      </w:r>
      <w:r w:rsidRPr="007D1AAE">
        <w:t>ISBN</w:t>
      </w:r>
      <w:r w:rsidRPr="007D1AAE">
        <w:rPr>
          <w:spacing w:val="4"/>
        </w:rPr>
        <w:t xml:space="preserve"> </w:t>
      </w:r>
      <w:r w:rsidRPr="007D1AAE">
        <w:t>1420069721.</w:t>
      </w:r>
    </w:p>
    <w:p w14:paraId="1D3E220C" w14:textId="77777777" w:rsidR="007D1AAE" w:rsidRPr="007D1AAE" w:rsidRDefault="007D1AAE" w:rsidP="007D1AAE">
      <w:pPr>
        <w:pStyle w:val="ListParagraph"/>
        <w:numPr>
          <w:ilvl w:val="0"/>
          <w:numId w:val="19"/>
        </w:numPr>
        <w:tabs>
          <w:tab w:val="left" w:pos="795"/>
          <w:tab w:val="left" w:pos="1818"/>
          <w:tab w:val="left" w:pos="2841"/>
          <w:tab w:val="left" w:pos="4262"/>
          <w:tab w:val="left" w:pos="7095"/>
          <w:tab w:val="left" w:pos="7686"/>
          <w:tab w:val="left" w:pos="8968"/>
          <w:tab w:val="left" w:pos="10294"/>
        </w:tabs>
        <w:spacing w:before="184"/>
        <w:ind w:left="794" w:hanging="211"/>
        <w:rPr>
          <w:sz w:val="28"/>
          <w:szCs w:val="28"/>
        </w:rPr>
      </w:pPr>
      <w:r w:rsidRPr="007D1AAE">
        <w:rPr>
          <w:sz w:val="28"/>
          <w:szCs w:val="28"/>
        </w:rPr>
        <w:t>Lamb,</w:t>
      </w:r>
      <w:r w:rsidRPr="007D1AAE">
        <w:rPr>
          <w:sz w:val="28"/>
          <w:szCs w:val="28"/>
        </w:rPr>
        <w:tab/>
        <w:t>Frank.</w:t>
      </w:r>
      <w:r w:rsidRPr="007D1AAE">
        <w:rPr>
          <w:sz w:val="28"/>
          <w:szCs w:val="28"/>
        </w:rPr>
        <w:tab/>
        <w:t>Industrial</w:t>
      </w:r>
      <w:r w:rsidRPr="007D1AAE">
        <w:rPr>
          <w:sz w:val="28"/>
          <w:szCs w:val="28"/>
        </w:rPr>
        <w:tab/>
        <w:t>Automation:</w:t>
      </w:r>
      <w:r w:rsidRPr="007D1AAE">
        <w:rPr>
          <w:spacing w:val="113"/>
          <w:sz w:val="28"/>
          <w:szCs w:val="28"/>
        </w:rPr>
        <w:t xml:space="preserve"> </w:t>
      </w:r>
      <w:r w:rsidRPr="007D1AAE">
        <w:rPr>
          <w:sz w:val="28"/>
          <w:szCs w:val="28"/>
        </w:rPr>
        <w:t>Hands</w:t>
      </w:r>
      <w:r w:rsidRPr="007D1AAE">
        <w:rPr>
          <w:sz w:val="28"/>
          <w:szCs w:val="28"/>
        </w:rPr>
        <w:tab/>
        <w:t>On</w:t>
      </w:r>
      <w:r w:rsidRPr="007D1AAE">
        <w:rPr>
          <w:sz w:val="28"/>
          <w:szCs w:val="28"/>
        </w:rPr>
        <w:tab/>
        <w:t>(English</w:t>
      </w:r>
      <w:r w:rsidRPr="007D1AAE">
        <w:rPr>
          <w:sz w:val="28"/>
          <w:szCs w:val="28"/>
        </w:rPr>
        <w:tab/>
        <w:t>Edition).</w:t>
      </w:r>
      <w:r w:rsidRPr="007D1AAE">
        <w:rPr>
          <w:sz w:val="28"/>
          <w:szCs w:val="28"/>
        </w:rPr>
        <w:tab/>
        <w:t>NC,</w:t>
      </w:r>
    </w:p>
    <w:p w14:paraId="73ACE00D" w14:textId="77777777" w:rsidR="007D1AAE" w:rsidRPr="007D1AAE" w:rsidRDefault="007D1AAE" w:rsidP="007D1AAE">
      <w:pPr>
        <w:pStyle w:val="BodyText"/>
        <w:spacing w:before="184"/>
        <w:ind w:left="584"/>
      </w:pPr>
      <w:r w:rsidRPr="007D1AAE">
        <w:rPr>
          <w:spacing w:val="-1"/>
        </w:rPr>
        <w:t>McGraw-Hill</w:t>
      </w:r>
      <w:r w:rsidRPr="007D1AAE">
        <w:rPr>
          <w:spacing w:val="-6"/>
        </w:rPr>
        <w:t xml:space="preserve"> </w:t>
      </w:r>
      <w:r w:rsidRPr="007D1AAE">
        <w:t>Education,</w:t>
      </w:r>
      <w:r w:rsidRPr="007D1AAE">
        <w:rPr>
          <w:spacing w:val="-18"/>
        </w:rPr>
        <w:t xml:space="preserve"> </w:t>
      </w:r>
      <w:r w:rsidRPr="007D1AAE">
        <w:t>2013.</w:t>
      </w:r>
      <w:r w:rsidRPr="007D1AAE">
        <w:rPr>
          <w:spacing w:val="-16"/>
        </w:rPr>
        <w:t xml:space="preserve"> </w:t>
      </w:r>
      <w:r w:rsidRPr="007D1AAE">
        <w:t>ISBN</w:t>
      </w:r>
      <w:r w:rsidRPr="007D1AAE">
        <w:rPr>
          <w:spacing w:val="4"/>
        </w:rPr>
        <w:t xml:space="preserve"> </w:t>
      </w:r>
      <w:r w:rsidRPr="007D1AAE">
        <w:t>978-0071816458</w:t>
      </w:r>
    </w:p>
    <w:p w14:paraId="4A1C4DAE" w14:textId="77777777" w:rsidR="007D1AAE" w:rsidRPr="007D1AAE" w:rsidRDefault="007D1AAE" w:rsidP="007D1AAE">
      <w:pPr>
        <w:pStyle w:val="ListParagraph"/>
        <w:numPr>
          <w:ilvl w:val="0"/>
          <w:numId w:val="19"/>
        </w:numPr>
        <w:tabs>
          <w:tab w:val="left" w:pos="795"/>
        </w:tabs>
        <w:spacing w:line="362" w:lineRule="auto"/>
        <w:ind w:right="451" w:firstLine="0"/>
        <w:jc w:val="both"/>
        <w:rPr>
          <w:sz w:val="28"/>
          <w:szCs w:val="28"/>
        </w:rPr>
      </w:pPr>
      <w:r w:rsidRPr="007D1AAE">
        <w:rPr>
          <w:sz w:val="28"/>
          <w:szCs w:val="28"/>
        </w:rPr>
        <w:t>Harris, John (29 December 2016). "The lesson of Trump and Brexit: a society</w:t>
      </w:r>
      <w:r w:rsidRPr="007D1AAE">
        <w:rPr>
          <w:spacing w:val="-77"/>
          <w:sz w:val="28"/>
          <w:szCs w:val="28"/>
        </w:rPr>
        <w:t xml:space="preserve"> </w:t>
      </w:r>
      <w:r w:rsidRPr="007D1AAE">
        <w:rPr>
          <w:sz w:val="28"/>
          <w:szCs w:val="28"/>
        </w:rPr>
        <w:t>too complex</w:t>
      </w:r>
      <w:r w:rsidRPr="007D1AAE">
        <w:rPr>
          <w:spacing w:val="1"/>
          <w:sz w:val="28"/>
          <w:szCs w:val="28"/>
        </w:rPr>
        <w:t xml:space="preserve"> </w:t>
      </w:r>
      <w:r w:rsidRPr="007D1AAE">
        <w:rPr>
          <w:sz w:val="28"/>
          <w:szCs w:val="28"/>
        </w:rPr>
        <w:t>for</w:t>
      </w:r>
      <w:r w:rsidRPr="007D1AAE">
        <w:rPr>
          <w:spacing w:val="1"/>
          <w:sz w:val="28"/>
          <w:szCs w:val="28"/>
        </w:rPr>
        <w:t xml:space="preserve"> </w:t>
      </w:r>
      <w:r w:rsidRPr="007D1AAE">
        <w:rPr>
          <w:sz w:val="28"/>
          <w:szCs w:val="28"/>
        </w:rPr>
        <w:t>its</w:t>
      </w:r>
      <w:r w:rsidRPr="007D1AAE">
        <w:rPr>
          <w:spacing w:val="1"/>
          <w:sz w:val="28"/>
          <w:szCs w:val="28"/>
        </w:rPr>
        <w:t xml:space="preserve"> </w:t>
      </w:r>
      <w:r w:rsidRPr="007D1AAE">
        <w:rPr>
          <w:sz w:val="28"/>
          <w:szCs w:val="28"/>
        </w:rPr>
        <w:t>people risks</w:t>
      </w:r>
      <w:r w:rsidRPr="007D1AAE">
        <w:rPr>
          <w:spacing w:val="1"/>
          <w:sz w:val="28"/>
          <w:szCs w:val="28"/>
        </w:rPr>
        <w:t xml:space="preserve"> </w:t>
      </w:r>
      <w:r w:rsidRPr="007D1AAE">
        <w:rPr>
          <w:sz w:val="28"/>
          <w:szCs w:val="28"/>
        </w:rPr>
        <w:t>everything</w:t>
      </w:r>
      <w:r w:rsidRPr="007D1AAE">
        <w:rPr>
          <w:spacing w:val="1"/>
          <w:sz w:val="28"/>
          <w:szCs w:val="28"/>
        </w:rPr>
        <w:t xml:space="preserve"> </w:t>
      </w:r>
      <w:r w:rsidRPr="007D1AAE">
        <w:rPr>
          <w:sz w:val="28"/>
          <w:szCs w:val="28"/>
        </w:rPr>
        <w:t>| John</w:t>
      </w:r>
      <w:r w:rsidRPr="007D1AAE">
        <w:rPr>
          <w:spacing w:val="80"/>
          <w:sz w:val="28"/>
          <w:szCs w:val="28"/>
        </w:rPr>
        <w:t xml:space="preserve"> </w:t>
      </w:r>
      <w:r w:rsidRPr="007D1AAE">
        <w:rPr>
          <w:sz w:val="28"/>
          <w:szCs w:val="28"/>
        </w:rPr>
        <w:t>Harris".</w:t>
      </w:r>
      <w:r w:rsidRPr="007D1AAE">
        <w:rPr>
          <w:spacing w:val="80"/>
          <w:sz w:val="28"/>
          <w:szCs w:val="28"/>
        </w:rPr>
        <w:t xml:space="preserve"> </w:t>
      </w:r>
      <w:r w:rsidRPr="007D1AAE">
        <w:rPr>
          <w:sz w:val="28"/>
          <w:szCs w:val="28"/>
        </w:rPr>
        <w:t>The</w:t>
      </w:r>
      <w:r w:rsidRPr="007D1AAE">
        <w:rPr>
          <w:spacing w:val="81"/>
          <w:sz w:val="28"/>
          <w:szCs w:val="28"/>
        </w:rPr>
        <w:t xml:space="preserve"> </w:t>
      </w:r>
      <w:r w:rsidRPr="007D1AAE">
        <w:rPr>
          <w:sz w:val="28"/>
          <w:szCs w:val="28"/>
        </w:rPr>
        <w:t>Guardian.</w:t>
      </w:r>
      <w:r w:rsidRPr="007D1AAE">
        <w:rPr>
          <w:spacing w:val="1"/>
          <w:sz w:val="28"/>
          <w:szCs w:val="28"/>
        </w:rPr>
        <w:t xml:space="preserve"> </w:t>
      </w:r>
      <w:r w:rsidRPr="007D1AAE">
        <w:rPr>
          <w:sz w:val="28"/>
          <w:szCs w:val="28"/>
        </w:rPr>
        <w:t>ISSN</w:t>
      </w:r>
      <w:r w:rsidRPr="007D1AAE">
        <w:rPr>
          <w:spacing w:val="8"/>
          <w:sz w:val="28"/>
          <w:szCs w:val="28"/>
        </w:rPr>
        <w:t xml:space="preserve"> </w:t>
      </w:r>
      <w:r w:rsidRPr="007D1AAE">
        <w:rPr>
          <w:sz w:val="28"/>
          <w:szCs w:val="28"/>
        </w:rPr>
        <w:t>0261-3077.</w:t>
      </w:r>
    </w:p>
    <w:p w14:paraId="3ADCE8E6" w14:textId="77777777" w:rsidR="007D1AAE" w:rsidRPr="007D1AAE" w:rsidRDefault="007D1AAE" w:rsidP="007D1AAE">
      <w:pPr>
        <w:pStyle w:val="ListParagraph"/>
        <w:numPr>
          <w:ilvl w:val="0"/>
          <w:numId w:val="19"/>
        </w:numPr>
        <w:tabs>
          <w:tab w:val="left" w:pos="795"/>
        </w:tabs>
        <w:spacing w:before="37" w:line="367" w:lineRule="auto"/>
        <w:ind w:right="470" w:firstLine="0"/>
        <w:jc w:val="both"/>
        <w:rPr>
          <w:sz w:val="28"/>
          <w:szCs w:val="28"/>
        </w:rPr>
      </w:pPr>
      <w:r w:rsidRPr="007D1AAE">
        <w:rPr>
          <w:sz w:val="28"/>
          <w:szCs w:val="28"/>
        </w:rPr>
        <w:t>"Feedback</w:t>
      </w:r>
      <w:r w:rsidRPr="007D1AAE">
        <w:rPr>
          <w:spacing w:val="1"/>
          <w:sz w:val="28"/>
          <w:szCs w:val="28"/>
        </w:rPr>
        <w:t xml:space="preserve"> </w:t>
      </w:r>
      <w:r w:rsidRPr="007D1AAE">
        <w:rPr>
          <w:sz w:val="28"/>
          <w:szCs w:val="28"/>
        </w:rPr>
        <w:t>and</w:t>
      </w:r>
      <w:r w:rsidRPr="007D1AAE">
        <w:rPr>
          <w:spacing w:val="1"/>
          <w:sz w:val="28"/>
          <w:szCs w:val="28"/>
        </w:rPr>
        <w:t xml:space="preserve"> </w:t>
      </w:r>
      <w:r w:rsidRPr="007D1AAE">
        <w:rPr>
          <w:sz w:val="28"/>
          <w:szCs w:val="28"/>
        </w:rPr>
        <w:t>control</w:t>
      </w:r>
      <w:r w:rsidRPr="007D1AAE">
        <w:rPr>
          <w:spacing w:val="1"/>
          <w:sz w:val="28"/>
          <w:szCs w:val="28"/>
        </w:rPr>
        <w:t xml:space="preserve"> </w:t>
      </w:r>
      <w:r w:rsidRPr="007D1AAE">
        <w:rPr>
          <w:sz w:val="28"/>
          <w:szCs w:val="28"/>
        </w:rPr>
        <w:t>systems"</w:t>
      </w:r>
      <w:r w:rsidRPr="007D1AAE">
        <w:rPr>
          <w:spacing w:val="1"/>
          <w:sz w:val="28"/>
          <w:szCs w:val="28"/>
        </w:rPr>
        <w:t xml:space="preserve"> </w:t>
      </w:r>
      <w:r w:rsidRPr="007D1AAE">
        <w:rPr>
          <w:sz w:val="28"/>
          <w:szCs w:val="28"/>
        </w:rPr>
        <w:t>–</w:t>
      </w:r>
      <w:r w:rsidRPr="007D1AAE">
        <w:rPr>
          <w:spacing w:val="1"/>
          <w:sz w:val="28"/>
          <w:szCs w:val="28"/>
        </w:rPr>
        <w:t xml:space="preserve"> </w:t>
      </w:r>
      <w:r w:rsidRPr="007D1AAE">
        <w:rPr>
          <w:sz w:val="28"/>
          <w:szCs w:val="28"/>
        </w:rPr>
        <w:t>JJ</w:t>
      </w:r>
      <w:r w:rsidRPr="007D1AAE">
        <w:rPr>
          <w:spacing w:val="1"/>
          <w:sz w:val="28"/>
          <w:szCs w:val="28"/>
        </w:rPr>
        <w:t xml:space="preserve"> </w:t>
      </w:r>
      <w:r w:rsidRPr="007D1AAE">
        <w:rPr>
          <w:sz w:val="28"/>
          <w:szCs w:val="28"/>
        </w:rPr>
        <w:t>Di</w:t>
      </w:r>
      <w:r w:rsidRPr="007D1AAE">
        <w:rPr>
          <w:spacing w:val="1"/>
          <w:sz w:val="28"/>
          <w:szCs w:val="28"/>
        </w:rPr>
        <w:t xml:space="preserve"> </w:t>
      </w:r>
      <w:proofErr w:type="spellStart"/>
      <w:r w:rsidRPr="007D1AAE">
        <w:rPr>
          <w:sz w:val="28"/>
          <w:szCs w:val="28"/>
        </w:rPr>
        <w:t>Steffano</w:t>
      </w:r>
      <w:proofErr w:type="spellEnd"/>
      <w:r w:rsidRPr="007D1AAE">
        <w:rPr>
          <w:sz w:val="28"/>
          <w:szCs w:val="28"/>
        </w:rPr>
        <w:t>,</w:t>
      </w:r>
      <w:r w:rsidRPr="007D1AAE">
        <w:rPr>
          <w:spacing w:val="1"/>
          <w:sz w:val="28"/>
          <w:szCs w:val="28"/>
        </w:rPr>
        <w:t xml:space="preserve"> </w:t>
      </w:r>
      <w:r w:rsidRPr="007D1AAE">
        <w:rPr>
          <w:sz w:val="28"/>
          <w:szCs w:val="28"/>
        </w:rPr>
        <w:t>AR</w:t>
      </w:r>
      <w:r w:rsidRPr="007D1AAE">
        <w:rPr>
          <w:spacing w:val="80"/>
          <w:sz w:val="28"/>
          <w:szCs w:val="28"/>
        </w:rPr>
        <w:t xml:space="preserve"> </w:t>
      </w:r>
      <w:proofErr w:type="spellStart"/>
      <w:r w:rsidRPr="007D1AAE">
        <w:rPr>
          <w:sz w:val="28"/>
          <w:szCs w:val="28"/>
        </w:rPr>
        <w:t>Stubberud</w:t>
      </w:r>
      <w:proofErr w:type="spellEnd"/>
      <w:r w:rsidRPr="007D1AAE">
        <w:rPr>
          <w:sz w:val="28"/>
          <w:szCs w:val="28"/>
        </w:rPr>
        <w:t>,</w:t>
      </w:r>
      <w:r w:rsidRPr="007D1AAE">
        <w:rPr>
          <w:spacing w:val="80"/>
          <w:sz w:val="28"/>
          <w:szCs w:val="28"/>
        </w:rPr>
        <w:t xml:space="preserve"> </w:t>
      </w:r>
      <w:r w:rsidRPr="007D1AAE">
        <w:rPr>
          <w:sz w:val="28"/>
          <w:szCs w:val="28"/>
        </w:rPr>
        <w:t>IJ</w:t>
      </w:r>
      <w:r w:rsidRPr="007D1AAE">
        <w:rPr>
          <w:spacing w:val="1"/>
          <w:sz w:val="28"/>
          <w:szCs w:val="28"/>
        </w:rPr>
        <w:t xml:space="preserve"> </w:t>
      </w:r>
      <w:r w:rsidRPr="007D1AAE">
        <w:rPr>
          <w:sz w:val="28"/>
          <w:szCs w:val="28"/>
        </w:rPr>
        <w:t>Williams.</w:t>
      </w:r>
      <w:r w:rsidRPr="007D1AAE">
        <w:rPr>
          <w:spacing w:val="1"/>
          <w:sz w:val="28"/>
          <w:szCs w:val="28"/>
        </w:rPr>
        <w:t xml:space="preserve"> </w:t>
      </w:r>
      <w:proofErr w:type="spellStart"/>
      <w:r w:rsidRPr="007D1AAE">
        <w:rPr>
          <w:sz w:val="28"/>
          <w:szCs w:val="28"/>
        </w:rPr>
        <w:t>Schaums</w:t>
      </w:r>
      <w:proofErr w:type="spellEnd"/>
      <w:r w:rsidRPr="007D1AAE">
        <w:rPr>
          <w:spacing w:val="-17"/>
          <w:sz w:val="28"/>
          <w:szCs w:val="28"/>
        </w:rPr>
        <w:t xml:space="preserve"> </w:t>
      </w:r>
      <w:r w:rsidRPr="007D1AAE">
        <w:rPr>
          <w:sz w:val="28"/>
          <w:szCs w:val="28"/>
        </w:rPr>
        <w:t>outline</w:t>
      </w:r>
      <w:r w:rsidRPr="007D1AAE">
        <w:rPr>
          <w:spacing w:val="-10"/>
          <w:sz w:val="28"/>
          <w:szCs w:val="28"/>
        </w:rPr>
        <w:t xml:space="preserve"> </w:t>
      </w:r>
      <w:r w:rsidRPr="007D1AAE">
        <w:rPr>
          <w:sz w:val="28"/>
          <w:szCs w:val="28"/>
        </w:rPr>
        <w:t>series,</w:t>
      </w:r>
      <w:r w:rsidRPr="007D1AAE">
        <w:rPr>
          <w:spacing w:val="-3"/>
          <w:sz w:val="28"/>
          <w:szCs w:val="28"/>
        </w:rPr>
        <w:t xml:space="preserve"> </w:t>
      </w:r>
      <w:r w:rsidRPr="007D1AAE">
        <w:rPr>
          <w:sz w:val="28"/>
          <w:szCs w:val="28"/>
        </w:rPr>
        <w:t>McGraw-Hill</w:t>
      </w:r>
      <w:r w:rsidRPr="007D1AAE">
        <w:rPr>
          <w:spacing w:val="-6"/>
          <w:sz w:val="28"/>
          <w:szCs w:val="28"/>
        </w:rPr>
        <w:t xml:space="preserve"> </w:t>
      </w:r>
      <w:r w:rsidRPr="007D1AAE">
        <w:rPr>
          <w:sz w:val="28"/>
          <w:szCs w:val="28"/>
        </w:rPr>
        <w:t>1967</w:t>
      </w:r>
    </w:p>
    <w:p w14:paraId="47DF8D7B" w14:textId="77777777" w:rsidR="007D1AAE" w:rsidRPr="007D1AAE" w:rsidRDefault="007D1AAE" w:rsidP="007D1AAE">
      <w:pPr>
        <w:pStyle w:val="ListParagraph"/>
        <w:numPr>
          <w:ilvl w:val="0"/>
          <w:numId w:val="19"/>
        </w:numPr>
        <w:tabs>
          <w:tab w:val="left" w:pos="795"/>
        </w:tabs>
        <w:ind w:left="794" w:hanging="211"/>
        <w:rPr>
          <w:sz w:val="28"/>
          <w:szCs w:val="28"/>
        </w:rPr>
      </w:pPr>
      <w:proofErr w:type="spellStart"/>
      <w:r w:rsidRPr="007D1AAE">
        <w:rPr>
          <w:sz w:val="28"/>
          <w:szCs w:val="28"/>
        </w:rPr>
        <w:t>Guarnieri</w:t>
      </w:r>
      <w:proofErr w:type="spellEnd"/>
      <w:r w:rsidRPr="007D1AAE">
        <w:rPr>
          <w:sz w:val="28"/>
          <w:szCs w:val="28"/>
        </w:rPr>
        <w:t>,</w:t>
      </w:r>
      <w:r w:rsidRPr="007D1AAE">
        <w:rPr>
          <w:spacing w:val="15"/>
          <w:sz w:val="28"/>
          <w:szCs w:val="28"/>
        </w:rPr>
        <w:t xml:space="preserve"> </w:t>
      </w:r>
      <w:r w:rsidRPr="007D1AAE">
        <w:rPr>
          <w:sz w:val="28"/>
          <w:szCs w:val="28"/>
        </w:rPr>
        <w:t>M.</w:t>
      </w:r>
      <w:r w:rsidRPr="007D1AAE">
        <w:rPr>
          <w:spacing w:val="96"/>
          <w:sz w:val="28"/>
          <w:szCs w:val="28"/>
        </w:rPr>
        <w:t xml:space="preserve"> </w:t>
      </w:r>
      <w:r w:rsidRPr="007D1AAE">
        <w:rPr>
          <w:sz w:val="28"/>
          <w:szCs w:val="28"/>
        </w:rPr>
        <w:t>(2010).</w:t>
      </w:r>
      <w:r w:rsidRPr="007D1AAE">
        <w:rPr>
          <w:spacing w:val="97"/>
          <w:sz w:val="28"/>
          <w:szCs w:val="28"/>
        </w:rPr>
        <w:t xml:space="preserve"> </w:t>
      </w:r>
      <w:r w:rsidRPr="007D1AAE">
        <w:rPr>
          <w:sz w:val="28"/>
          <w:szCs w:val="28"/>
        </w:rPr>
        <w:t>"The</w:t>
      </w:r>
      <w:r w:rsidRPr="007D1AAE">
        <w:rPr>
          <w:spacing w:val="93"/>
          <w:sz w:val="28"/>
          <w:szCs w:val="28"/>
        </w:rPr>
        <w:t xml:space="preserve"> </w:t>
      </w:r>
      <w:r w:rsidRPr="007D1AAE">
        <w:rPr>
          <w:sz w:val="28"/>
          <w:szCs w:val="28"/>
        </w:rPr>
        <w:t>Roots</w:t>
      </w:r>
      <w:r w:rsidRPr="007D1AAE">
        <w:rPr>
          <w:spacing w:val="91"/>
          <w:sz w:val="28"/>
          <w:szCs w:val="28"/>
        </w:rPr>
        <w:t xml:space="preserve"> </w:t>
      </w:r>
      <w:r w:rsidRPr="007D1AAE">
        <w:rPr>
          <w:sz w:val="28"/>
          <w:szCs w:val="28"/>
        </w:rPr>
        <w:t>of</w:t>
      </w:r>
      <w:r w:rsidRPr="007D1AAE">
        <w:rPr>
          <w:spacing w:val="99"/>
          <w:sz w:val="28"/>
          <w:szCs w:val="28"/>
        </w:rPr>
        <w:t xml:space="preserve"> </w:t>
      </w:r>
      <w:r w:rsidRPr="007D1AAE">
        <w:rPr>
          <w:sz w:val="28"/>
          <w:szCs w:val="28"/>
        </w:rPr>
        <w:t>Automation</w:t>
      </w:r>
      <w:r w:rsidRPr="007D1AAE">
        <w:rPr>
          <w:spacing w:val="91"/>
          <w:sz w:val="28"/>
          <w:szCs w:val="28"/>
        </w:rPr>
        <w:t xml:space="preserve"> </w:t>
      </w:r>
      <w:r w:rsidRPr="007D1AAE">
        <w:rPr>
          <w:sz w:val="28"/>
          <w:szCs w:val="28"/>
        </w:rPr>
        <w:t>Before</w:t>
      </w:r>
      <w:r w:rsidRPr="007D1AAE">
        <w:rPr>
          <w:spacing w:val="93"/>
          <w:sz w:val="28"/>
          <w:szCs w:val="28"/>
        </w:rPr>
        <w:t xml:space="preserve"> </w:t>
      </w:r>
      <w:r w:rsidRPr="007D1AAE">
        <w:rPr>
          <w:sz w:val="28"/>
          <w:szCs w:val="28"/>
        </w:rPr>
        <w:t>Mechatronics".</w:t>
      </w:r>
    </w:p>
    <w:p w14:paraId="66437DED" w14:textId="77777777" w:rsidR="007D1AAE" w:rsidRPr="007D1AAE" w:rsidRDefault="007D1AAE" w:rsidP="007D1AAE">
      <w:pPr>
        <w:pStyle w:val="BodyText"/>
        <w:spacing w:before="185"/>
        <w:ind w:left="584"/>
      </w:pPr>
      <w:r w:rsidRPr="007D1AAE">
        <w:t>IEEE</w:t>
      </w:r>
      <w:r w:rsidRPr="007D1AAE">
        <w:rPr>
          <w:spacing w:val="50"/>
        </w:rPr>
        <w:t xml:space="preserve"> </w:t>
      </w:r>
      <w:r w:rsidRPr="007D1AAE">
        <w:t>Ind.</w:t>
      </w:r>
      <w:r w:rsidRPr="007D1AAE">
        <w:rPr>
          <w:spacing w:val="51"/>
        </w:rPr>
        <w:t xml:space="preserve"> </w:t>
      </w:r>
      <w:r w:rsidRPr="007D1AAE">
        <w:t>Electron.</w:t>
      </w:r>
      <w:r w:rsidRPr="007D1AAE">
        <w:rPr>
          <w:spacing w:val="46"/>
        </w:rPr>
        <w:t xml:space="preserve"> </w:t>
      </w:r>
      <w:r w:rsidRPr="007D1AAE">
        <w:t>M.</w:t>
      </w:r>
      <w:r w:rsidRPr="007D1AAE">
        <w:rPr>
          <w:spacing w:val="46"/>
        </w:rPr>
        <w:t xml:space="preserve"> </w:t>
      </w:r>
      <w:r w:rsidRPr="007D1AAE">
        <w:t>4</w:t>
      </w:r>
      <w:r w:rsidRPr="007D1AAE">
        <w:rPr>
          <w:spacing w:val="52"/>
        </w:rPr>
        <w:t xml:space="preserve"> </w:t>
      </w:r>
      <w:r w:rsidRPr="007D1AAE">
        <w:t>(2):</w:t>
      </w:r>
      <w:r w:rsidRPr="007D1AAE">
        <w:rPr>
          <w:spacing w:val="47"/>
        </w:rPr>
        <w:t xml:space="preserve"> </w:t>
      </w:r>
      <w:r w:rsidRPr="007D1AAE">
        <w:t>42–43.</w:t>
      </w:r>
      <w:r w:rsidRPr="007D1AAE">
        <w:rPr>
          <w:spacing w:val="46"/>
        </w:rPr>
        <w:t xml:space="preserve"> </w:t>
      </w:r>
      <w:r w:rsidRPr="007D1AAE">
        <w:t>doi:10.1109/MIE.2010.936772.</w:t>
      </w:r>
      <w:r w:rsidRPr="007D1AAE">
        <w:rPr>
          <w:spacing w:val="46"/>
        </w:rPr>
        <w:t xml:space="preserve"> </w:t>
      </w:r>
      <w:r w:rsidRPr="007D1AAE">
        <w:t>S2CID</w:t>
      </w:r>
    </w:p>
    <w:p w14:paraId="4642C98F" w14:textId="77777777" w:rsidR="007D1AAE" w:rsidRPr="007D1AAE" w:rsidRDefault="007D1AAE" w:rsidP="007D1AAE">
      <w:pPr>
        <w:pStyle w:val="BodyText"/>
        <w:spacing w:before="188"/>
        <w:ind w:left="584"/>
      </w:pPr>
      <w:r w:rsidRPr="007D1AAE">
        <w:t>24885437.</w:t>
      </w:r>
    </w:p>
    <w:p w14:paraId="0B3B5256" w14:textId="77777777" w:rsidR="007D1AAE" w:rsidRPr="007D1AAE" w:rsidRDefault="007D1AAE" w:rsidP="007D1AAE">
      <w:pPr>
        <w:pStyle w:val="ListParagraph"/>
        <w:numPr>
          <w:ilvl w:val="0"/>
          <w:numId w:val="19"/>
        </w:numPr>
        <w:tabs>
          <w:tab w:val="left" w:pos="795"/>
        </w:tabs>
        <w:spacing w:before="228"/>
        <w:ind w:left="794" w:hanging="211"/>
        <w:rPr>
          <w:sz w:val="28"/>
          <w:szCs w:val="28"/>
        </w:rPr>
      </w:pPr>
      <w:r w:rsidRPr="007D1AAE">
        <w:rPr>
          <w:sz w:val="28"/>
          <w:szCs w:val="28"/>
        </w:rPr>
        <w:t>Donald</w:t>
      </w:r>
      <w:r w:rsidRPr="007D1AAE">
        <w:rPr>
          <w:spacing w:val="29"/>
          <w:sz w:val="28"/>
          <w:szCs w:val="28"/>
        </w:rPr>
        <w:t xml:space="preserve"> </w:t>
      </w:r>
      <w:r w:rsidRPr="007D1AAE">
        <w:rPr>
          <w:sz w:val="28"/>
          <w:szCs w:val="28"/>
        </w:rPr>
        <w:t>Routledge</w:t>
      </w:r>
      <w:r w:rsidRPr="007D1AAE">
        <w:rPr>
          <w:spacing w:val="107"/>
          <w:sz w:val="28"/>
          <w:szCs w:val="28"/>
        </w:rPr>
        <w:t xml:space="preserve"> </w:t>
      </w:r>
      <w:r w:rsidRPr="007D1AAE">
        <w:rPr>
          <w:sz w:val="28"/>
          <w:szCs w:val="28"/>
        </w:rPr>
        <w:t>Hill,</w:t>
      </w:r>
      <w:r w:rsidRPr="007D1AAE">
        <w:rPr>
          <w:spacing w:val="112"/>
          <w:sz w:val="28"/>
          <w:szCs w:val="28"/>
        </w:rPr>
        <w:t xml:space="preserve"> </w:t>
      </w:r>
      <w:r w:rsidRPr="007D1AAE">
        <w:rPr>
          <w:sz w:val="28"/>
          <w:szCs w:val="28"/>
        </w:rPr>
        <w:t>"Mechanical</w:t>
      </w:r>
      <w:r w:rsidRPr="007D1AAE">
        <w:rPr>
          <w:spacing w:val="109"/>
          <w:sz w:val="28"/>
          <w:szCs w:val="28"/>
        </w:rPr>
        <w:t xml:space="preserve"> </w:t>
      </w:r>
      <w:r w:rsidRPr="007D1AAE">
        <w:rPr>
          <w:sz w:val="28"/>
          <w:szCs w:val="28"/>
        </w:rPr>
        <w:t>Engineering</w:t>
      </w:r>
      <w:r w:rsidRPr="007D1AAE">
        <w:rPr>
          <w:spacing w:val="102"/>
          <w:sz w:val="28"/>
          <w:szCs w:val="28"/>
        </w:rPr>
        <w:t xml:space="preserve"> </w:t>
      </w:r>
      <w:r w:rsidRPr="007D1AAE">
        <w:rPr>
          <w:sz w:val="28"/>
          <w:szCs w:val="28"/>
        </w:rPr>
        <w:t>in</w:t>
      </w:r>
      <w:r w:rsidRPr="007D1AAE">
        <w:rPr>
          <w:spacing w:val="104"/>
          <w:sz w:val="28"/>
          <w:szCs w:val="28"/>
        </w:rPr>
        <w:t xml:space="preserve"> </w:t>
      </w:r>
      <w:r w:rsidRPr="007D1AAE">
        <w:rPr>
          <w:sz w:val="28"/>
          <w:szCs w:val="28"/>
        </w:rPr>
        <w:t>the</w:t>
      </w:r>
      <w:r w:rsidRPr="007D1AAE">
        <w:rPr>
          <w:spacing w:val="103"/>
          <w:sz w:val="28"/>
          <w:szCs w:val="28"/>
        </w:rPr>
        <w:t xml:space="preserve"> </w:t>
      </w:r>
      <w:r w:rsidRPr="007D1AAE">
        <w:rPr>
          <w:sz w:val="28"/>
          <w:szCs w:val="28"/>
        </w:rPr>
        <w:t>Medieval</w:t>
      </w:r>
      <w:r w:rsidRPr="007D1AAE">
        <w:rPr>
          <w:spacing w:val="104"/>
          <w:sz w:val="28"/>
          <w:szCs w:val="28"/>
        </w:rPr>
        <w:t xml:space="preserve"> </w:t>
      </w:r>
      <w:r w:rsidRPr="007D1AAE">
        <w:rPr>
          <w:sz w:val="28"/>
          <w:szCs w:val="28"/>
        </w:rPr>
        <w:t>Near</w:t>
      </w:r>
    </w:p>
    <w:p w14:paraId="7DD2697B" w14:textId="77777777" w:rsidR="007D1AAE" w:rsidRPr="007D1AAE" w:rsidRDefault="007D1AAE" w:rsidP="007D1AAE">
      <w:pPr>
        <w:pStyle w:val="BodyText"/>
        <w:spacing w:before="194"/>
        <w:ind w:left="584"/>
      </w:pPr>
      <w:r w:rsidRPr="007D1AAE">
        <w:t>East",</w:t>
      </w:r>
      <w:r w:rsidRPr="007D1AAE">
        <w:rPr>
          <w:spacing w:val="-3"/>
        </w:rPr>
        <w:t xml:space="preserve"> </w:t>
      </w:r>
      <w:r w:rsidRPr="007D1AAE">
        <w:t>Scientific</w:t>
      </w:r>
      <w:r w:rsidRPr="007D1AAE">
        <w:rPr>
          <w:spacing w:val="-32"/>
        </w:rPr>
        <w:t xml:space="preserve"> </w:t>
      </w:r>
      <w:r w:rsidRPr="007D1AAE">
        <w:t>American,</w:t>
      </w:r>
      <w:r w:rsidRPr="007D1AAE">
        <w:rPr>
          <w:spacing w:val="-6"/>
        </w:rPr>
        <w:t xml:space="preserve"> </w:t>
      </w:r>
      <w:r w:rsidRPr="007D1AAE">
        <w:t>May</w:t>
      </w:r>
      <w:r w:rsidRPr="007D1AAE">
        <w:rPr>
          <w:spacing w:val="-7"/>
        </w:rPr>
        <w:t xml:space="preserve"> </w:t>
      </w:r>
      <w:r w:rsidRPr="007D1AAE">
        <w:t>1991,</w:t>
      </w:r>
      <w:r w:rsidRPr="007D1AAE">
        <w:rPr>
          <w:spacing w:val="2"/>
        </w:rPr>
        <w:t xml:space="preserve"> </w:t>
      </w:r>
      <w:r w:rsidRPr="007D1AAE">
        <w:t>pp.</w:t>
      </w:r>
      <w:r w:rsidRPr="007D1AAE">
        <w:rPr>
          <w:spacing w:val="-19"/>
        </w:rPr>
        <w:t xml:space="preserve"> </w:t>
      </w:r>
      <w:r w:rsidRPr="007D1AAE">
        <w:t>64-69.</w:t>
      </w:r>
    </w:p>
    <w:p w14:paraId="0C259563" w14:textId="77777777" w:rsidR="007D1AAE" w:rsidRPr="007D1AAE" w:rsidRDefault="007D1AAE" w:rsidP="007D1AAE">
      <w:pPr>
        <w:pStyle w:val="ListParagraph"/>
        <w:numPr>
          <w:ilvl w:val="0"/>
          <w:numId w:val="19"/>
        </w:numPr>
        <w:tabs>
          <w:tab w:val="left" w:pos="795"/>
          <w:tab w:val="left" w:pos="2130"/>
          <w:tab w:val="left" w:pos="3600"/>
          <w:tab w:val="left" w:pos="4771"/>
          <w:tab w:val="left" w:pos="5996"/>
          <w:tab w:val="left" w:pos="6711"/>
          <w:tab w:val="left" w:pos="8445"/>
          <w:tab w:val="left" w:pos="8944"/>
          <w:tab w:val="left" w:pos="9583"/>
        </w:tabs>
        <w:spacing w:before="193"/>
        <w:ind w:left="794" w:hanging="211"/>
        <w:rPr>
          <w:sz w:val="28"/>
          <w:szCs w:val="28"/>
        </w:rPr>
      </w:pPr>
      <w:r w:rsidRPr="007D1AAE">
        <w:rPr>
          <w:sz w:val="28"/>
          <w:szCs w:val="28"/>
        </w:rPr>
        <w:t>Musson;</w:t>
      </w:r>
      <w:r w:rsidRPr="007D1AAE">
        <w:rPr>
          <w:sz w:val="28"/>
          <w:szCs w:val="28"/>
        </w:rPr>
        <w:tab/>
        <w:t>Robinson</w:t>
      </w:r>
      <w:r w:rsidRPr="007D1AAE">
        <w:rPr>
          <w:sz w:val="28"/>
          <w:szCs w:val="28"/>
        </w:rPr>
        <w:tab/>
        <w:t>(1969).</w:t>
      </w:r>
      <w:r w:rsidRPr="007D1AAE">
        <w:rPr>
          <w:sz w:val="28"/>
          <w:szCs w:val="28"/>
        </w:rPr>
        <w:tab/>
        <w:t>Science</w:t>
      </w:r>
      <w:r w:rsidRPr="007D1AAE">
        <w:rPr>
          <w:sz w:val="28"/>
          <w:szCs w:val="28"/>
        </w:rPr>
        <w:tab/>
        <w:t>and</w:t>
      </w:r>
      <w:r w:rsidRPr="007D1AAE">
        <w:rPr>
          <w:sz w:val="28"/>
          <w:szCs w:val="28"/>
        </w:rPr>
        <w:tab/>
        <w:t>Technology</w:t>
      </w:r>
      <w:r w:rsidRPr="007D1AAE">
        <w:rPr>
          <w:sz w:val="28"/>
          <w:szCs w:val="28"/>
        </w:rPr>
        <w:tab/>
        <w:t>in</w:t>
      </w:r>
      <w:r w:rsidRPr="007D1AAE">
        <w:rPr>
          <w:sz w:val="28"/>
          <w:szCs w:val="28"/>
        </w:rPr>
        <w:tab/>
        <w:t>the</w:t>
      </w:r>
      <w:r w:rsidRPr="007D1AAE">
        <w:rPr>
          <w:sz w:val="28"/>
          <w:szCs w:val="28"/>
        </w:rPr>
        <w:tab/>
        <w:t>Industrial</w:t>
      </w:r>
    </w:p>
    <w:p w14:paraId="1F82A6F1" w14:textId="6959689A" w:rsidR="00447867" w:rsidRDefault="007D1AAE" w:rsidP="00561889">
      <w:pPr>
        <w:pStyle w:val="BodyText"/>
        <w:spacing w:before="189"/>
        <w:ind w:firstLine="583"/>
        <w:rPr>
          <w:noProof/>
        </w:rPr>
      </w:pPr>
      <w:r w:rsidRPr="007D1AAE">
        <w:rPr>
          <w:spacing w:val="-1"/>
        </w:rPr>
        <w:t>Revolution.</w:t>
      </w:r>
      <w:r w:rsidRPr="007D1AAE">
        <w:rPr>
          <w:spacing w:val="-15"/>
        </w:rPr>
        <w:t xml:space="preserve"> </w:t>
      </w:r>
      <w:r w:rsidRPr="007D1AAE">
        <w:rPr>
          <w:spacing w:val="-1"/>
        </w:rPr>
        <w:t>University</w:t>
      </w:r>
      <w:r w:rsidRPr="007D1AAE">
        <w:rPr>
          <w:spacing w:val="-19"/>
        </w:rPr>
        <w:t xml:space="preserve"> </w:t>
      </w:r>
      <w:r w:rsidRPr="007D1AAE">
        <w:rPr>
          <w:spacing w:val="-1"/>
        </w:rPr>
        <w:t>of</w:t>
      </w:r>
      <w:r w:rsidRPr="007D1AAE">
        <w:rPr>
          <w:spacing w:val="-8"/>
        </w:rPr>
        <w:t xml:space="preserve"> </w:t>
      </w:r>
      <w:r w:rsidRPr="007D1AAE">
        <w:rPr>
          <w:spacing w:val="-1"/>
        </w:rPr>
        <w:t>Toronto</w:t>
      </w:r>
      <w:r w:rsidRPr="007D1AAE">
        <w:rPr>
          <w:spacing w:val="-8"/>
        </w:rPr>
        <w:t xml:space="preserve"> </w:t>
      </w:r>
      <w:r w:rsidRPr="007D1AAE">
        <w:rPr>
          <w:spacing w:val="-1"/>
        </w:rPr>
        <w:t>Press.</w:t>
      </w:r>
      <w:r w:rsidRPr="007D1AAE">
        <w:rPr>
          <w:spacing w:val="-2"/>
        </w:rPr>
        <w:t xml:space="preserve"> </w:t>
      </w:r>
      <w:r w:rsidRPr="007D1AAE">
        <w:rPr>
          <w:spacing w:val="-1"/>
        </w:rPr>
        <w:t>ISBN</w:t>
      </w:r>
      <w:r w:rsidRPr="007D1AAE">
        <w:rPr>
          <w:spacing w:val="5"/>
        </w:rPr>
        <w:t xml:space="preserve"> </w:t>
      </w:r>
      <w:r w:rsidRPr="007D1AAE">
        <w:t>978</w:t>
      </w:r>
      <w:r w:rsidR="00BF4437">
        <w:rPr>
          <w:noProof/>
        </w:rPr>
        <w:lastRenderedPageBreak/>
        <w:drawing>
          <wp:inline distT="0" distB="0" distL="0" distR="0" wp14:anchorId="7F420637" wp14:editId="23EB0E43">
            <wp:extent cx="6463624" cy="813500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a:extLst>
                        <a:ext uri="{28A0092B-C50C-407E-A947-70E740481C1C}">
                          <a14:useLocalDpi xmlns:a14="http://schemas.microsoft.com/office/drawing/2010/main" val="0"/>
                        </a:ext>
                      </a:extLst>
                    </a:blip>
                    <a:stretch>
                      <a:fillRect/>
                    </a:stretch>
                  </pic:blipFill>
                  <pic:spPr>
                    <a:xfrm>
                      <a:off x="0" y="0"/>
                      <a:ext cx="6500020" cy="8180814"/>
                    </a:xfrm>
                    <a:prstGeom prst="rect">
                      <a:avLst/>
                    </a:prstGeom>
                  </pic:spPr>
                </pic:pic>
              </a:graphicData>
            </a:graphic>
          </wp:inline>
        </w:drawing>
      </w:r>
      <w:r w:rsidR="00BF4437">
        <w:rPr>
          <w:noProof/>
        </w:rPr>
        <w:lastRenderedPageBreak/>
        <w:drawing>
          <wp:inline distT="0" distB="0" distL="0" distR="0" wp14:anchorId="4419CEFE" wp14:editId="0BD268C3">
            <wp:extent cx="6870700" cy="8158038"/>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6876987" cy="8165503"/>
                    </a:xfrm>
                    <a:prstGeom prst="rect">
                      <a:avLst/>
                    </a:prstGeom>
                  </pic:spPr>
                </pic:pic>
              </a:graphicData>
            </a:graphic>
          </wp:inline>
        </w:drawing>
      </w:r>
    </w:p>
    <w:p w14:paraId="08286BBE" w14:textId="11BA19D0" w:rsidR="006D7F16" w:rsidRDefault="006D7F16" w:rsidP="006D7F16">
      <w:pPr>
        <w:rPr>
          <w:noProof/>
          <w:sz w:val="28"/>
          <w:szCs w:val="28"/>
        </w:rPr>
      </w:pPr>
    </w:p>
    <w:p w14:paraId="6EE1ED3F" w14:textId="77777777" w:rsidR="006D7F16" w:rsidRDefault="006D7F16" w:rsidP="006D7F16">
      <w:pPr>
        <w:tabs>
          <w:tab w:val="left" w:pos="2216"/>
        </w:tabs>
        <w:rPr>
          <w:noProof/>
        </w:rPr>
      </w:pPr>
      <w:r>
        <w:tab/>
      </w:r>
    </w:p>
    <w:p w14:paraId="7217CB9B" w14:textId="77777777" w:rsidR="006D7F16" w:rsidRDefault="006D7F16" w:rsidP="006D7F16">
      <w:pPr>
        <w:tabs>
          <w:tab w:val="left" w:pos="2216"/>
        </w:tabs>
        <w:rPr>
          <w:noProof/>
        </w:rPr>
      </w:pPr>
    </w:p>
    <w:p w14:paraId="6D9B1AE9" w14:textId="77777777" w:rsidR="006D7F16" w:rsidRDefault="006D7F16" w:rsidP="006D7F16">
      <w:pPr>
        <w:tabs>
          <w:tab w:val="left" w:pos="2216"/>
        </w:tabs>
        <w:rPr>
          <w:noProof/>
        </w:rPr>
      </w:pPr>
    </w:p>
    <w:p w14:paraId="0D2B7B1A" w14:textId="1AC0112C" w:rsidR="006D7F16" w:rsidRDefault="006D7F16" w:rsidP="006D7F16">
      <w:pPr>
        <w:tabs>
          <w:tab w:val="left" w:pos="2216"/>
        </w:tabs>
        <w:rPr>
          <w:noProof/>
        </w:rPr>
      </w:pPr>
      <w:r>
        <w:rPr>
          <w:noProof/>
        </w:rPr>
        <w:drawing>
          <wp:inline distT="0" distB="0" distL="0" distR="0" wp14:anchorId="555F746A" wp14:editId="1B66A480">
            <wp:extent cx="6870700" cy="7785100"/>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a:extLst>
                        <a:ext uri="{28A0092B-C50C-407E-A947-70E740481C1C}">
                          <a14:useLocalDpi xmlns:a14="http://schemas.microsoft.com/office/drawing/2010/main" val="0"/>
                        </a:ext>
                      </a:extLst>
                    </a:blip>
                    <a:stretch>
                      <a:fillRect/>
                    </a:stretch>
                  </pic:blipFill>
                  <pic:spPr>
                    <a:xfrm>
                      <a:off x="0" y="0"/>
                      <a:ext cx="6870700" cy="7785100"/>
                    </a:xfrm>
                    <a:prstGeom prst="rect">
                      <a:avLst/>
                    </a:prstGeom>
                  </pic:spPr>
                </pic:pic>
              </a:graphicData>
            </a:graphic>
          </wp:inline>
        </w:drawing>
      </w:r>
    </w:p>
    <w:p w14:paraId="2B7D0679" w14:textId="72644EAF" w:rsidR="006D7F16" w:rsidRPr="006D7F16" w:rsidRDefault="006D7F16" w:rsidP="006D7F16">
      <w:pPr>
        <w:tabs>
          <w:tab w:val="left" w:pos="2216"/>
        </w:tabs>
      </w:pPr>
      <w:r>
        <w:rPr>
          <w:noProof/>
        </w:rPr>
        <w:lastRenderedPageBreak/>
        <w:drawing>
          <wp:inline distT="0" distB="0" distL="0" distR="0" wp14:anchorId="24D977C1" wp14:editId="396B7406">
            <wp:extent cx="6870700" cy="8182303"/>
            <wp:effectExtent l="0" t="0" r="635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a:extLst>
                        <a:ext uri="{28A0092B-C50C-407E-A947-70E740481C1C}">
                          <a14:useLocalDpi xmlns:a14="http://schemas.microsoft.com/office/drawing/2010/main" val="0"/>
                        </a:ext>
                      </a:extLst>
                    </a:blip>
                    <a:stretch>
                      <a:fillRect/>
                    </a:stretch>
                  </pic:blipFill>
                  <pic:spPr>
                    <a:xfrm>
                      <a:off x="0" y="0"/>
                      <a:ext cx="6880176" cy="8193588"/>
                    </a:xfrm>
                    <a:prstGeom prst="rect">
                      <a:avLst/>
                    </a:prstGeom>
                  </pic:spPr>
                </pic:pic>
              </a:graphicData>
            </a:graphic>
          </wp:inline>
        </w:drawing>
      </w:r>
    </w:p>
    <w:sectPr w:rsidR="006D7F16" w:rsidRPr="006D7F16" w:rsidSect="00B6457E">
      <w:pgSz w:w="12240" w:h="15840"/>
      <w:pgMar w:top="740" w:right="620" w:bottom="1640" w:left="800" w:header="0" w:footer="1399" w:gutter="0"/>
      <w:pgBorders w:offsetFrom="page">
        <w:top w:val="thickThinMediumGap" w:sz="12" w:space="24" w:color="auto"/>
        <w:left w:val="thickThinMediumGap" w:sz="12" w:space="24" w:color="auto"/>
        <w:bottom w:val="thinThickMediumGap" w:sz="12" w:space="24" w:color="auto"/>
        <w:right w:val="thinThickMediumGap" w:sz="12"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881B84" w14:textId="77777777" w:rsidR="0095448E" w:rsidRDefault="0095448E">
      <w:r>
        <w:separator/>
      </w:r>
    </w:p>
  </w:endnote>
  <w:endnote w:type="continuationSeparator" w:id="0">
    <w:p w14:paraId="19BBFDDC" w14:textId="77777777" w:rsidR="0095448E" w:rsidRDefault="009544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423E08" w14:textId="77777777" w:rsidR="00447867" w:rsidRDefault="00000000">
    <w:pPr>
      <w:pStyle w:val="BodyText"/>
      <w:spacing w:line="14" w:lineRule="auto"/>
      <w:rPr>
        <w:sz w:val="20"/>
      </w:rPr>
    </w:pPr>
    <w:r>
      <w:rPr>
        <w:noProof/>
        <w:sz w:val="20"/>
      </w:rPr>
      <mc:AlternateContent>
        <mc:Choice Requires="wps">
          <w:drawing>
            <wp:anchor distT="0" distB="0" distL="114300" distR="114300" simplePos="0" relativeHeight="251658240" behindDoc="0" locked="0" layoutInCell="1" allowOverlap="1" wp14:anchorId="2BCD0A91" wp14:editId="1D14E229">
              <wp:simplePos x="0" y="0"/>
              <wp:positionH relativeFrom="margin">
                <wp:align>center</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5838D01" w14:textId="77777777" w:rsidR="00447867" w:rsidRDefault="00000000">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BCD0A91" id="_x0000_t202" coordsize="21600,21600" o:spt="202" path="m,l,21600r21600,l21600,xe">
              <v:stroke joinstyle="miter"/>
              <v:path gradientshapeok="t" o:connecttype="rect"/>
            </v:shapetype>
            <v:shape id="Text Box 4" o:spid="_x0000_s1026"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75838D01" w14:textId="77777777" w:rsidR="00447867" w:rsidRDefault="00000000">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0056242"/>
      <w:docPartObj>
        <w:docPartGallery w:val="Page Numbers (Bottom of Page)"/>
        <w:docPartUnique/>
      </w:docPartObj>
    </w:sdtPr>
    <w:sdtEndPr>
      <w:rPr>
        <w:noProof/>
      </w:rPr>
    </w:sdtEndPr>
    <w:sdtContent>
      <w:p w14:paraId="5BCD8126" w14:textId="63A6F982" w:rsidR="00785227" w:rsidRDefault="0078522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F97C6C2" w14:textId="150AD657" w:rsidR="00447867" w:rsidRDefault="00447867">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CE0035" w14:textId="77777777" w:rsidR="0095448E" w:rsidRDefault="0095448E">
      <w:r>
        <w:separator/>
      </w:r>
    </w:p>
  </w:footnote>
  <w:footnote w:type="continuationSeparator" w:id="0">
    <w:p w14:paraId="486A8CD3" w14:textId="77777777" w:rsidR="0095448E" w:rsidRDefault="009544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86059BE"/>
    <w:multiLevelType w:val="singleLevel"/>
    <w:tmpl w:val="986059BE"/>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B5E306ED"/>
    <w:multiLevelType w:val="multilevel"/>
    <w:tmpl w:val="B5E306ED"/>
    <w:lvl w:ilvl="0">
      <w:start w:val="4"/>
      <w:numFmt w:val="decimal"/>
      <w:lvlText w:val="%1"/>
      <w:lvlJc w:val="left"/>
      <w:pPr>
        <w:ind w:left="751" w:hanging="420"/>
        <w:jc w:val="left"/>
      </w:pPr>
      <w:rPr>
        <w:rFonts w:hint="default"/>
        <w:lang w:val="en-US" w:eastAsia="en-US" w:bidi="ar-SA"/>
      </w:rPr>
    </w:lvl>
    <w:lvl w:ilvl="1">
      <w:start w:val="1"/>
      <w:numFmt w:val="decimal"/>
      <w:lvlText w:val="%1.%2"/>
      <w:lvlJc w:val="left"/>
      <w:pPr>
        <w:ind w:left="751" w:hanging="420"/>
        <w:jc w:val="right"/>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2772" w:hanging="420"/>
      </w:pPr>
      <w:rPr>
        <w:rFonts w:hint="default"/>
        <w:lang w:val="en-US" w:eastAsia="en-US" w:bidi="ar-SA"/>
      </w:rPr>
    </w:lvl>
    <w:lvl w:ilvl="3">
      <w:numFmt w:val="bullet"/>
      <w:lvlText w:val="•"/>
      <w:lvlJc w:val="left"/>
      <w:pPr>
        <w:ind w:left="3778" w:hanging="420"/>
      </w:pPr>
      <w:rPr>
        <w:rFonts w:hint="default"/>
        <w:lang w:val="en-US" w:eastAsia="en-US" w:bidi="ar-SA"/>
      </w:rPr>
    </w:lvl>
    <w:lvl w:ilvl="4">
      <w:numFmt w:val="bullet"/>
      <w:lvlText w:val="•"/>
      <w:lvlJc w:val="left"/>
      <w:pPr>
        <w:ind w:left="4784" w:hanging="420"/>
      </w:pPr>
      <w:rPr>
        <w:rFonts w:hint="default"/>
        <w:lang w:val="en-US" w:eastAsia="en-US" w:bidi="ar-SA"/>
      </w:rPr>
    </w:lvl>
    <w:lvl w:ilvl="5">
      <w:numFmt w:val="bullet"/>
      <w:lvlText w:val="•"/>
      <w:lvlJc w:val="left"/>
      <w:pPr>
        <w:ind w:left="5790" w:hanging="420"/>
      </w:pPr>
      <w:rPr>
        <w:rFonts w:hint="default"/>
        <w:lang w:val="en-US" w:eastAsia="en-US" w:bidi="ar-SA"/>
      </w:rPr>
    </w:lvl>
    <w:lvl w:ilvl="6">
      <w:numFmt w:val="bullet"/>
      <w:lvlText w:val="•"/>
      <w:lvlJc w:val="left"/>
      <w:pPr>
        <w:ind w:left="6796" w:hanging="420"/>
      </w:pPr>
      <w:rPr>
        <w:rFonts w:hint="default"/>
        <w:lang w:val="en-US" w:eastAsia="en-US" w:bidi="ar-SA"/>
      </w:rPr>
    </w:lvl>
    <w:lvl w:ilvl="7">
      <w:numFmt w:val="bullet"/>
      <w:lvlText w:val="•"/>
      <w:lvlJc w:val="left"/>
      <w:pPr>
        <w:ind w:left="7802" w:hanging="420"/>
      </w:pPr>
      <w:rPr>
        <w:rFonts w:hint="default"/>
        <w:lang w:val="en-US" w:eastAsia="en-US" w:bidi="ar-SA"/>
      </w:rPr>
    </w:lvl>
    <w:lvl w:ilvl="8">
      <w:numFmt w:val="bullet"/>
      <w:lvlText w:val="•"/>
      <w:lvlJc w:val="left"/>
      <w:pPr>
        <w:ind w:left="8808" w:hanging="420"/>
      </w:pPr>
      <w:rPr>
        <w:rFonts w:hint="default"/>
        <w:lang w:val="en-US" w:eastAsia="en-US" w:bidi="ar-SA"/>
      </w:rPr>
    </w:lvl>
  </w:abstractNum>
  <w:abstractNum w:abstractNumId="2" w15:restartNumberingAfterBreak="0">
    <w:nsid w:val="BF205925"/>
    <w:multiLevelType w:val="multilevel"/>
    <w:tmpl w:val="BF205925"/>
    <w:lvl w:ilvl="0">
      <w:start w:val="3"/>
      <w:numFmt w:val="decimal"/>
      <w:lvlText w:val="%1"/>
      <w:lvlJc w:val="left"/>
      <w:pPr>
        <w:ind w:left="612" w:hanging="420"/>
        <w:jc w:val="left"/>
      </w:pPr>
      <w:rPr>
        <w:rFonts w:hint="default"/>
        <w:lang w:val="en-US" w:eastAsia="en-US" w:bidi="ar-SA"/>
      </w:rPr>
    </w:lvl>
    <w:lvl w:ilvl="1">
      <w:start w:val="1"/>
      <w:numFmt w:val="decimal"/>
      <w:lvlText w:val="%1.%2"/>
      <w:lvlJc w:val="left"/>
      <w:pPr>
        <w:ind w:left="612" w:hanging="420"/>
        <w:jc w:val="left"/>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982" w:hanging="430"/>
      </w:pPr>
      <w:rPr>
        <w:rFonts w:ascii="Wingdings" w:eastAsia="Wingdings" w:hAnsi="Wingdings" w:cs="Wingdings" w:hint="default"/>
        <w:w w:val="99"/>
        <w:sz w:val="28"/>
        <w:szCs w:val="28"/>
        <w:lang w:val="en-US" w:eastAsia="en-US" w:bidi="ar-SA"/>
      </w:rPr>
    </w:lvl>
    <w:lvl w:ilvl="3">
      <w:numFmt w:val="bullet"/>
      <w:lvlText w:val="•"/>
      <w:lvlJc w:val="left"/>
      <w:pPr>
        <w:ind w:left="3166" w:hanging="430"/>
      </w:pPr>
      <w:rPr>
        <w:rFonts w:hint="default"/>
        <w:lang w:val="en-US" w:eastAsia="en-US" w:bidi="ar-SA"/>
      </w:rPr>
    </w:lvl>
    <w:lvl w:ilvl="4">
      <w:numFmt w:val="bullet"/>
      <w:lvlText w:val="•"/>
      <w:lvlJc w:val="left"/>
      <w:pPr>
        <w:ind w:left="4260" w:hanging="430"/>
      </w:pPr>
      <w:rPr>
        <w:rFonts w:hint="default"/>
        <w:lang w:val="en-US" w:eastAsia="en-US" w:bidi="ar-SA"/>
      </w:rPr>
    </w:lvl>
    <w:lvl w:ilvl="5">
      <w:numFmt w:val="bullet"/>
      <w:lvlText w:val="•"/>
      <w:lvlJc w:val="left"/>
      <w:pPr>
        <w:ind w:left="5353" w:hanging="430"/>
      </w:pPr>
      <w:rPr>
        <w:rFonts w:hint="default"/>
        <w:lang w:val="en-US" w:eastAsia="en-US" w:bidi="ar-SA"/>
      </w:rPr>
    </w:lvl>
    <w:lvl w:ilvl="6">
      <w:numFmt w:val="bullet"/>
      <w:lvlText w:val="•"/>
      <w:lvlJc w:val="left"/>
      <w:pPr>
        <w:ind w:left="6446" w:hanging="430"/>
      </w:pPr>
      <w:rPr>
        <w:rFonts w:hint="default"/>
        <w:lang w:val="en-US" w:eastAsia="en-US" w:bidi="ar-SA"/>
      </w:rPr>
    </w:lvl>
    <w:lvl w:ilvl="7">
      <w:numFmt w:val="bullet"/>
      <w:lvlText w:val="•"/>
      <w:lvlJc w:val="left"/>
      <w:pPr>
        <w:ind w:left="7540" w:hanging="430"/>
      </w:pPr>
      <w:rPr>
        <w:rFonts w:hint="default"/>
        <w:lang w:val="en-US" w:eastAsia="en-US" w:bidi="ar-SA"/>
      </w:rPr>
    </w:lvl>
    <w:lvl w:ilvl="8">
      <w:numFmt w:val="bullet"/>
      <w:lvlText w:val="•"/>
      <w:lvlJc w:val="left"/>
      <w:pPr>
        <w:ind w:left="8633" w:hanging="430"/>
      </w:pPr>
      <w:rPr>
        <w:rFonts w:hint="default"/>
        <w:lang w:val="en-US" w:eastAsia="en-US" w:bidi="ar-SA"/>
      </w:rPr>
    </w:lvl>
  </w:abstractNum>
  <w:abstractNum w:abstractNumId="3" w15:restartNumberingAfterBreak="0">
    <w:nsid w:val="CF092B84"/>
    <w:multiLevelType w:val="multilevel"/>
    <w:tmpl w:val="CF092B84"/>
    <w:lvl w:ilvl="0">
      <w:start w:val="1"/>
      <w:numFmt w:val="decimal"/>
      <w:lvlText w:val="%1"/>
      <w:lvlJc w:val="left"/>
      <w:pPr>
        <w:ind w:left="636" w:hanging="444"/>
        <w:jc w:val="left"/>
      </w:pPr>
      <w:rPr>
        <w:rFonts w:hint="default"/>
        <w:lang w:val="en-US" w:eastAsia="en-US" w:bidi="ar-SA"/>
      </w:rPr>
    </w:lvl>
    <w:lvl w:ilvl="1">
      <w:start w:val="1"/>
      <w:numFmt w:val="decimal"/>
      <w:lvlText w:val="%1.%2"/>
      <w:lvlJc w:val="left"/>
      <w:pPr>
        <w:ind w:left="636" w:hanging="444"/>
        <w:jc w:val="right"/>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912" w:hanging="360"/>
      </w:pPr>
      <w:rPr>
        <w:rFonts w:ascii="Wingdings" w:eastAsia="Wingdings" w:hAnsi="Wingdings" w:cs="Wingdings" w:hint="default"/>
        <w:w w:val="99"/>
        <w:sz w:val="28"/>
        <w:szCs w:val="28"/>
        <w:lang w:val="en-US" w:eastAsia="en-US" w:bidi="ar-SA"/>
      </w:rPr>
    </w:lvl>
    <w:lvl w:ilvl="3">
      <w:numFmt w:val="bullet"/>
      <w:lvlText w:val="•"/>
      <w:lvlJc w:val="left"/>
      <w:pPr>
        <w:ind w:left="3120" w:hanging="360"/>
      </w:pPr>
      <w:rPr>
        <w:rFonts w:hint="default"/>
        <w:lang w:val="en-US" w:eastAsia="en-US" w:bidi="ar-SA"/>
      </w:rPr>
    </w:lvl>
    <w:lvl w:ilvl="4">
      <w:numFmt w:val="bullet"/>
      <w:lvlText w:val="•"/>
      <w:lvlJc w:val="left"/>
      <w:pPr>
        <w:ind w:left="4220" w:hanging="360"/>
      </w:pPr>
      <w:rPr>
        <w:rFonts w:hint="default"/>
        <w:lang w:val="en-US" w:eastAsia="en-US" w:bidi="ar-SA"/>
      </w:rPr>
    </w:lvl>
    <w:lvl w:ilvl="5">
      <w:numFmt w:val="bullet"/>
      <w:lvlText w:val="•"/>
      <w:lvlJc w:val="left"/>
      <w:pPr>
        <w:ind w:left="5320" w:hanging="360"/>
      </w:pPr>
      <w:rPr>
        <w:rFonts w:hint="default"/>
        <w:lang w:val="en-US" w:eastAsia="en-US" w:bidi="ar-SA"/>
      </w:rPr>
    </w:lvl>
    <w:lvl w:ilvl="6">
      <w:numFmt w:val="bullet"/>
      <w:lvlText w:val="•"/>
      <w:lvlJc w:val="left"/>
      <w:pPr>
        <w:ind w:left="6420" w:hanging="360"/>
      </w:pPr>
      <w:rPr>
        <w:rFonts w:hint="default"/>
        <w:lang w:val="en-US" w:eastAsia="en-US" w:bidi="ar-SA"/>
      </w:rPr>
    </w:lvl>
    <w:lvl w:ilvl="7">
      <w:numFmt w:val="bullet"/>
      <w:lvlText w:val="•"/>
      <w:lvlJc w:val="left"/>
      <w:pPr>
        <w:ind w:left="7520" w:hanging="360"/>
      </w:pPr>
      <w:rPr>
        <w:rFonts w:hint="default"/>
        <w:lang w:val="en-US" w:eastAsia="en-US" w:bidi="ar-SA"/>
      </w:rPr>
    </w:lvl>
    <w:lvl w:ilvl="8">
      <w:numFmt w:val="bullet"/>
      <w:lvlText w:val="•"/>
      <w:lvlJc w:val="left"/>
      <w:pPr>
        <w:ind w:left="8620" w:hanging="360"/>
      </w:pPr>
      <w:rPr>
        <w:rFonts w:hint="default"/>
        <w:lang w:val="en-US" w:eastAsia="en-US" w:bidi="ar-SA"/>
      </w:rPr>
    </w:lvl>
  </w:abstractNum>
  <w:abstractNum w:abstractNumId="4" w15:restartNumberingAfterBreak="0">
    <w:nsid w:val="0053208E"/>
    <w:multiLevelType w:val="multilevel"/>
    <w:tmpl w:val="0053208E"/>
    <w:lvl w:ilvl="0">
      <w:numFmt w:val="bullet"/>
      <w:lvlText w:val=""/>
      <w:lvlJc w:val="left"/>
      <w:pPr>
        <w:ind w:left="912" w:hanging="360"/>
      </w:pPr>
      <w:rPr>
        <w:rFonts w:hint="default"/>
        <w:w w:val="100"/>
        <w:lang w:val="en-US" w:eastAsia="en-US" w:bidi="ar-SA"/>
      </w:rPr>
    </w:lvl>
    <w:lvl w:ilvl="1">
      <w:numFmt w:val="bullet"/>
      <w:lvlText w:val="•"/>
      <w:lvlJc w:val="left"/>
      <w:pPr>
        <w:ind w:left="1910" w:hanging="360"/>
      </w:pPr>
      <w:rPr>
        <w:rFonts w:hint="default"/>
        <w:lang w:val="en-US" w:eastAsia="en-US" w:bidi="ar-SA"/>
      </w:rPr>
    </w:lvl>
    <w:lvl w:ilvl="2">
      <w:numFmt w:val="bullet"/>
      <w:lvlText w:val="•"/>
      <w:lvlJc w:val="left"/>
      <w:pPr>
        <w:ind w:left="2900" w:hanging="360"/>
      </w:pPr>
      <w:rPr>
        <w:rFonts w:hint="default"/>
        <w:lang w:val="en-US" w:eastAsia="en-US" w:bidi="ar-SA"/>
      </w:rPr>
    </w:lvl>
    <w:lvl w:ilvl="3">
      <w:numFmt w:val="bullet"/>
      <w:lvlText w:val="•"/>
      <w:lvlJc w:val="left"/>
      <w:pPr>
        <w:ind w:left="3890" w:hanging="360"/>
      </w:pPr>
      <w:rPr>
        <w:rFonts w:hint="default"/>
        <w:lang w:val="en-US" w:eastAsia="en-US" w:bidi="ar-SA"/>
      </w:rPr>
    </w:lvl>
    <w:lvl w:ilvl="4">
      <w:numFmt w:val="bullet"/>
      <w:lvlText w:val="•"/>
      <w:lvlJc w:val="left"/>
      <w:pPr>
        <w:ind w:left="4880" w:hanging="360"/>
      </w:pPr>
      <w:rPr>
        <w:rFonts w:hint="default"/>
        <w:lang w:val="en-US" w:eastAsia="en-US" w:bidi="ar-SA"/>
      </w:rPr>
    </w:lvl>
    <w:lvl w:ilvl="5">
      <w:numFmt w:val="bullet"/>
      <w:lvlText w:val="•"/>
      <w:lvlJc w:val="left"/>
      <w:pPr>
        <w:ind w:left="5870" w:hanging="360"/>
      </w:pPr>
      <w:rPr>
        <w:rFonts w:hint="default"/>
        <w:lang w:val="en-US" w:eastAsia="en-US" w:bidi="ar-SA"/>
      </w:rPr>
    </w:lvl>
    <w:lvl w:ilvl="6">
      <w:numFmt w:val="bullet"/>
      <w:lvlText w:val="•"/>
      <w:lvlJc w:val="left"/>
      <w:pPr>
        <w:ind w:left="6860" w:hanging="360"/>
      </w:pPr>
      <w:rPr>
        <w:rFonts w:hint="default"/>
        <w:lang w:val="en-US" w:eastAsia="en-US" w:bidi="ar-SA"/>
      </w:rPr>
    </w:lvl>
    <w:lvl w:ilvl="7">
      <w:numFmt w:val="bullet"/>
      <w:lvlText w:val="•"/>
      <w:lvlJc w:val="left"/>
      <w:pPr>
        <w:ind w:left="7850" w:hanging="360"/>
      </w:pPr>
      <w:rPr>
        <w:rFonts w:hint="default"/>
        <w:lang w:val="en-US" w:eastAsia="en-US" w:bidi="ar-SA"/>
      </w:rPr>
    </w:lvl>
    <w:lvl w:ilvl="8">
      <w:numFmt w:val="bullet"/>
      <w:lvlText w:val="•"/>
      <w:lvlJc w:val="left"/>
      <w:pPr>
        <w:ind w:left="8840" w:hanging="360"/>
      </w:pPr>
      <w:rPr>
        <w:rFonts w:hint="default"/>
        <w:lang w:val="en-US" w:eastAsia="en-US" w:bidi="ar-SA"/>
      </w:rPr>
    </w:lvl>
  </w:abstractNum>
  <w:abstractNum w:abstractNumId="5" w15:restartNumberingAfterBreak="0">
    <w:nsid w:val="03D62ECE"/>
    <w:multiLevelType w:val="multilevel"/>
    <w:tmpl w:val="03D62ECE"/>
    <w:lvl w:ilvl="0">
      <w:start w:val="5"/>
      <w:numFmt w:val="decimal"/>
      <w:lvlText w:val="%1"/>
      <w:lvlJc w:val="left"/>
      <w:pPr>
        <w:ind w:left="622" w:hanging="430"/>
        <w:jc w:val="left"/>
      </w:pPr>
      <w:rPr>
        <w:rFonts w:hint="default"/>
        <w:lang w:val="en-US" w:eastAsia="en-US" w:bidi="ar-SA"/>
      </w:rPr>
    </w:lvl>
    <w:lvl w:ilvl="1">
      <w:start w:val="1"/>
      <w:numFmt w:val="decimal"/>
      <w:lvlText w:val="%1.%2"/>
      <w:lvlJc w:val="left"/>
      <w:pPr>
        <w:ind w:left="3549" w:hanging="430"/>
        <w:jc w:val="left"/>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912" w:hanging="360"/>
      </w:pPr>
      <w:rPr>
        <w:rFonts w:ascii="Wingdings" w:eastAsia="Wingdings" w:hAnsi="Wingdings" w:cs="Wingdings" w:hint="default"/>
        <w:w w:val="99"/>
        <w:sz w:val="28"/>
        <w:szCs w:val="28"/>
        <w:lang w:val="en-US" w:eastAsia="en-US" w:bidi="ar-SA"/>
      </w:rPr>
    </w:lvl>
    <w:lvl w:ilvl="3">
      <w:numFmt w:val="bullet"/>
      <w:lvlText w:val="•"/>
      <w:lvlJc w:val="left"/>
      <w:pPr>
        <w:ind w:left="2210" w:hanging="360"/>
      </w:pPr>
      <w:rPr>
        <w:rFonts w:hint="default"/>
        <w:lang w:val="en-US" w:eastAsia="en-US" w:bidi="ar-SA"/>
      </w:rPr>
    </w:lvl>
    <w:lvl w:ilvl="4">
      <w:numFmt w:val="bullet"/>
      <w:lvlText w:val="•"/>
      <w:lvlJc w:val="left"/>
      <w:pPr>
        <w:ind w:left="3440" w:hanging="360"/>
      </w:pPr>
      <w:rPr>
        <w:rFonts w:hint="default"/>
        <w:lang w:val="en-US" w:eastAsia="en-US" w:bidi="ar-SA"/>
      </w:rPr>
    </w:lvl>
    <w:lvl w:ilvl="5">
      <w:numFmt w:val="bullet"/>
      <w:lvlText w:val="•"/>
      <w:lvlJc w:val="left"/>
      <w:pPr>
        <w:ind w:left="4670" w:hanging="360"/>
      </w:pPr>
      <w:rPr>
        <w:rFonts w:hint="default"/>
        <w:lang w:val="en-US" w:eastAsia="en-US" w:bidi="ar-SA"/>
      </w:rPr>
    </w:lvl>
    <w:lvl w:ilvl="6">
      <w:numFmt w:val="bullet"/>
      <w:lvlText w:val="•"/>
      <w:lvlJc w:val="left"/>
      <w:pPr>
        <w:ind w:left="5900" w:hanging="360"/>
      </w:pPr>
      <w:rPr>
        <w:rFonts w:hint="default"/>
        <w:lang w:val="en-US" w:eastAsia="en-US" w:bidi="ar-SA"/>
      </w:rPr>
    </w:lvl>
    <w:lvl w:ilvl="7">
      <w:numFmt w:val="bullet"/>
      <w:lvlText w:val="•"/>
      <w:lvlJc w:val="left"/>
      <w:pPr>
        <w:ind w:left="7130" w:hanging="360"/>
      </w:pPr>
      <w:rPr>
        <w:rFonts w:hint="default"/>
        <w:lang w:val="en-US" w:eastAsia="en-US" w:bidi="ar-SA"/>
      </w:rPr>
    </w:lvl>
    <w:lvl w:ilvl="8">
      <w:numFmt w:val="bullet"/>
      <w:lvlText w:val="•"/>
      <w:lvlJc w:val="left"/>
      <w:pPr>
        <w:ind w:left="8360" w:hanging="360"/>
      </w:pPr>
      <w:rPr>
        <w:rFonts w:hint="default"/>
        <w:lang w:val="en-US" w:eastAsia="en-US" w:bidi="ar-SA"/>
      </w:rPr>
    </w:lvl>
  </w:abstractNum>
  <w:abstractNum w:abstractNumId="6" w15:restartNumberingAfterBreak="0">
    <w:nsid w:val="11E885E6"/>
    <w:multiLevelType w:val="singleLevel"/>
    <w:tmpl w:val="11E885E6"/>
    <w:lvl w:ilvl="0">
      <w:start w:val="1"/>
      <w:numFmt w:val="decimal"/>
      <w:suff w:val="space"/>
      <w:lvlText w:val="%1."/>
      <w:lvlJc w:val="left"/>
      <w:pPr>
        <w:ind w:left="350" w:firstLine="0"/>
      </w:pPr>
    </w:lvl>
  </w:abstractNum>
  <w:abstractNum w:abstractNumId="7" w15:restartNumberingAfterBreak="0">
    <w:nsid w:val="17CB0B1C"/>
    <w:multiLevelType w:val="hybridMultilevel"/>
    <w:tmpl w:val="C5502BE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DC0735C"/>
    <w:multiLevelType w:val="hybridMultilevel"/>
    <w:tmpl w:val="A064CA7E"/>
    <w:lvl w:ilvl="0" w:tplc="40090009">
      <w:start w:val="1"/>
      <w:numFmt w:val="bullet"/>
      <w:lvlText w:val=""/>
      <w:lvlJc w:val="left"/>
      <w:pPr>
        <w:ind w:left="780" w:hanging="360"/>
      </w:pPr>
      <w:rPr>
        <w:rFonts w:ascii="Wingdings" w:hAnsi="Wingdings" w:hint="default"/>
      </w:rPr>
    </w:lvl>
    <w:lvl w:ilvl="1" w:tplc="40090003">
      <w:start w:val="1"/>
      <w:numFmt w:val="bullet"/>
      <w:lvlText w:val="o"/>
      <w:lvlJc w:val="left"/>
      <w:pPr>
        <w:ind w:left="1500" w:hanging="360"/>
      </w:pPr>
      <w:rPr>
        <w:rFonts w:ascii="Courier New" w:hAnsi="Courier New" w:cs="Courier New" w:hint="default"/>
      </w:rPr>
    </w:lvl>
    <w:lvl w:ilvl="2" w:tplc="40090005">
      <w:start w:val="1"/>
      <w:numFmt w:val="bullet"/>
      <w:lvlText w:val=""/>
      <w:lvlJc w:val="left"/>
      <w:pPr>
        <w:ind w:left="2220" w:hanging="360"/>
      </w:pPr>
      <w:rPr>
        <w:rFonts w:ascii="Wingdings" w:hAnsi="Wingdings" w:hint="default"/>
      </w:rPr>
    </w:lvl>
    <w:lvl w:ilvl="3" w:tplc="40090001">
      <w:start w:val="1"/>
      <w:numFmt w:val="bullet"/>
      <w:lvlText w:val=""/>
      <w:lvlJc w:val="left"/>
      <w:pPr>
        <w:ind w:left="2940" w:hanging="360"/>
      </w:pPr>
      <w:rPr>
        <w:rFonts w:ascii="Symbol" w:hAnsi="Symbol" w:hint="default"/>
      </w:rPr>
    </w:lvl>
    <w:lvl w:ilvl="4" w:tplc="40090003">
      <w:start w:val="1"/>
      <w:numFmt w:val="bullet"/>
      <w:lvlText w:val="o"/>
      <w:lvlJc w:val="left"/>
      <w:pPr>
        <w:ind w:left="3660" w:hanging="360"/>
      </w:pPr>
      <w:rPr>
        <w:rFonts w:ascii="Courier New" w:hAnsi="Courier New" w:cs="Courier New" w:hint="default"/>
      </w:rPr>
    </w:lvl>
    <w:lvl w:ilvl="5" w:tplc="40090005">
      <w:start w:val="1"/>
      <w:numFmt w:val="bullet"/>
      <w:lvlText w:val=""/>
      <w:lvlJc w:val="left"/>
      <w:pPr>
        <w:ind w:left="4380" w:hanging="360"/>
      </w:pPr>
      <w:rPr>
        <w:rFonts w:ascii="Wingdings" w:hAnsi="Wingdings" w:hint="default"/>
      </w:rPr>
    </w:lvl>
    <w:lvl w:ilvl="6" w:tplc="40090001">
      <w:start w:val="1"/>
      <w:numFmt w:val="bullet"/>
      <w:lvlText w:val=""/>
      <w:lvlJc w:val="left"/>
      <w:pPr>
        <w:ind w:left="5100" w:hanging="360"/>
      </w:pPr>
      <w:rPr>
        <w:rFonts w:ascii="Symbol" w:hAnsi="Symbol" w:hint="default"/>
      </w:rPr>
    </w:lvl>
    <w:lvl w:ilvl="7" w:tplc="40090003">
      <w:start w:val="1"/>
      <w:numFmt w:val="bullet"/>
      <w:lvlText w:val="o"/>
      <w:lvlJc w:val="left"/>
      <w:pPr>
        <w:ind w:left="5820" w:hanging="360"/>
      </w:pPr>
      <w:rPr>
        <w:rFonts w:ascii="Courier New" w:hAnsi="Courier New" w:cs="Courier New" w:hint="default"/>
      </w:rPr>
    </w:lvl>
    <w:lvl w:ilvl="8" w:tplc="40090005">
      <w:start w:val="1"/>
      <w:numFmt w:val="bullet"/>
      <w:lvlText w:val=""/>
      <w:lvlJc w:val="left"/>
      <w:pPr>
        <w:ind w:left="6540" w:hanging="360"/>
      </w:pPr>
      <w:rPr>
        <w:rFonts w:ascii="Wingdings" w:hAnsi="Wingdings" w:hint="default"/>
      </w:rPr>
    </w:lvl>
  </w:abstractNum>
  <w:abstractNum w:abstractNumId="9" w15:restartNumberingAfterBreak="0">
    <w:nsid w:val="25B654F3"/>
    <w:multiLevelType w:val="multilevel"/>
    <w:tmpl w:val="25B654F3"/>
    <w:lvl w:ilvl="0">
      <w:start w:val="1"/>
      <w:numFmt w:val="decimal"/>
      <w:lvlText w:val="%1."/>
      <w:lvlJc w:val="left"/>
      <w:pPr>
        <w:ind w:left="502" w:hanging="360"/>
        <w:jc w:val="right"/>
      </w:pPr>
      <w:rPr>
        <w:rFonts w:ascii="Times New Roman" w:eastAsia="Times New Roman" w:hAnsi="Times New Roman" w:cs="Times New Roman" w:hint="default"/>
        <w:w w:val="99"/>
        <w:sz w:val="28"/>
        <w:szCs w:val="28"/>
        <w:lang w:val="en-US" w:eastAsia="en-US" w:bidi="ar-SA"/>
      </w:rPr>
    </w:lvl>
    <w:lvl w:ilvl="1">
      <w:numFmt w:val="bullet"/>
      <w:lvlText w:val="•"/>
      <w:lvlJc w:val="left"/>
      <w:pPr>
        <w:ind w:left="1910" w:hanging="360"/>
      </w:pPr>
      <w:rPr>
        <w:rFonts w:hint="default"/>
        <w:lang w:val="en-US" w:eastAsia="en-US" w:bidi="ar-SA"/>
      </w:rPr>
    </w:lvl>
    <w:lvl w:ilvl="2">
      <w:numFmt w:val="bullet"/>
      <w:lvlText w:val="•"/>
      <w:lvlJc w:val="left"/>
      <w:pPr>
        <w:ind w:left="2900" w:hanging="360"/>
      </w:pPr>
      <w:rPr>
        <w:rFonts w:hint="default"/>
        <w:lang w:val="en-US" w:eastAsia="en-US" w:bidi="ar-SA"/>
      </w:rPr>
    </w:lvl>
    <w:lvl w:ilvl="3">
      <w:numFmt w:val="bullet"/>
      <w:lvlText w:val="•"/>
      <w:lvlJc w:val="left"/>
      <w:pPr>
        <w:ind w:left="3890" w:hanging="360"/>
      </w:pPr>
      <w:rPr>
        <w:rFonts w:hint="default"/>
        <w:lang w:val="en-US" w:eastAsia="en-US" w:bidi="ar-SA"/>
      </w:rPr>
    </w:lvl>
    <w:lvl w:ilvl="4">
      <w:numFmt w:val="bullet"/>
      <w:lvlText w:val="•"/>
      <w:lvlJc w:val="left"/>
      <w:pPr>
        <w:ind w:left="4880" w:hanging="360"/>
      </w:pPr>
      <w:rPr>
        <w:rFonts w:hint="default"/>
        <w:lang w:val="en-US" w:eastAsia="en-US" w:bidi="ar-SA"/>
      </w:rPr>
    </w:lvl>
    <w:lvl w:ilvl="5">
      <w:numFmt w:val="bullet"/>
      <w:lvlText w:val="•"/>
      <w:lvlJc w:val="left"/>
      <w:pPr>
        <w:ind w:left="5870" w:hanging="360"/>
      </w:pPr>
      <w:rPr>
        <w:rFonts w:hint="default"/>
        <w:lang w:val="en-US" w:eastAsia="en-US" w:bidi="ar-SA"/>
      </w:rPr>
    </w:lvl>
    <w:lvl w:ilvl="6">
      <w:numFmt w:val="bullet"/>
      <w:lvlText w:val="•"/>
      <w:lvlJc w:val="left"/>
      <w:pPr>
        <w:ind w:left="6860" w:hanging="360"/>
      </w:pPr>
      <w:rPr>
        <w:rFonts w:hint="default"/>
        <w:lang w:val="en-US" w:eastAsia="en-US" w:bidi="ar-SA"/>
      </w:rPr>
    </w:lvl>
    <w:lvl w:ilvl="7">
      <w:numFmt w:val="bullet"/>
      <w:lvlText w:val="•"/>
      <w:lvlJc w:val="left"/>
      <w:pPr>
        <w:ind w:left="7850" w:hanging="360"/>
      </w:pPr>
      <w:rPr>
        <w:rFonts w:hint="default"/>
        <w:lang w:val="en-US" w:eastAsia="en-US" w:bidi="ar-SA"/>
      </w:rPr>
    </w:lvl>
    <w:lvl w:ilvl="8">
      <w:numFmt w:val="bullet"/>
      <w:lvlText w:val="•"/>
      <w:lvlJc w:val="left"/>
      <w:pPr>
        <w:ind w:left="8840" w:hanging="360"/>
      </w:pPr>
      <w:rPr>
        <w:rFonts w:hint="default"/>
        <w:lang w:val="en-US" w:eastAsia="en-US" w:bidi="ar-SA"/>
      </w:rPr>
    </w:lvl>
  </w:abstractNum>
  <w:abstractNum w:abstractNumId="10" w15:restartNumberingAfterBreak="0">
    <w:nsid w:val="373351BE"/>
    <w:multiLevelType w:val="hybridMultilevel"/>
    <w:tmpl w:val="1C761B06"/>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15:restartNumberingAfterBreak="0">
    <w:nsid w:val="38B708E1"/>
    <w:multiLevelType w:val="hybridMultilevel"/>
    <w:tmpl w:val="AF7CBFF0"/>
    <w:lvl w:ilvl="0" w:tplc="E3921A9A">
      <w:start w:val="1"/>
      <w:numFmt w:val="decimal"/>
      <w:lvlText w:val="%1."/>
      <w:lvlJc w:val="left"/>
      <w:pPr>
        <w:ind w:left="584" w:hanging="210"/>
        <w:jc w:val="left"/>
      </w:pPr>
      <w:rPr>
        <w:rFonts w:ascii="Times New Roman" w:eastAsia="Times New Roman" w:hAnsi="Times New Roman" w:cs="Times New Roman" w:hint="default"/>
        <w:spacing w:val="-3"/>
        <w:w w:val="99"/>
        <w:sz w:val="26"/>
        <w:szCs w:val="26"/>
        <w:lang w:val="en-US" w:eastAsia="en-US" w:bidi="ar-SA"/>
      </w:rPr>
    </w:lvl>
    <w:lvl w:ilvl="1" w:tplc="FCB68408">
      <w:numFmt w:val="bullet"/>
      <w:lvlText w:val="•"/>
      <w:lvlJc w:val="left"/>
      <w:pPr>
        <w:ind w:left="1648" w:hanging="210"/>
      </w:pPr>
      <w:rPr>
        <w:rFonts w:hint="default"/>
        <w:lang w:val="en-US" w:eastAsia="en-US" w:bidi="ar-SA"/>
      </w:rPr>
    </w:lvl>
    <w:lvl w:ilvl="2" w:tplc="97A40BEA">
      <w:numFmt w:val="bullet"/>
      <w:lvlText w:val="•"/>
      <w:lvlJc w:val="left"/>
      <w:pPr>
        <w:ind w:left="2716" w:hanging="210"/>
      </w:pPr>
      <w:rPr>
        <w:rFonts w:hint="default"/>
        <w:lang w:val="en-US" w:eastAsia="en-US" w:bidi="ar-SA"/>
      </w:rPr>
    </w:lvl>
    <w:lvl w:ilvl="3" w:tplc="551EEA3C">
      <w:numFmt w:val="bullet"/>
      <w:lvlText w:val="•"/>
      <w:lvlJc w:val="left"/>
      <w:pPr>
        <w:ind w:left="3784" w:hanging="210"/>
      </w:pPr>
      <w:rPr>
        <w:rFonts w:hint="default"/>
        <w:lang w:val="en-US" w:eastAsia="en-US" w:bidi="ar-SA"/>
      </w:rPr>
    </w:lvl>
    <w:lvl w:ilvl="4" w:tplc="9BFE0930">
      <w:numFmt w:val="bullet"/>
      <w:lvlText w:val="•"/>
      <w:lvlJc w:val="left"/>
      <w:pPr>
        <w:ind w:left="4852" w:hanging="210"/>
      </w:pPr>
      <w:rPr>
        <w:rFonts w:hint="default"/>
        <w:lang w:val="en-US" w:eastAsia="en-US" w:bidi="ar-SA"/>
      </w:rPr>
    </w:lvl>
    <w:lvl w:ilvl="5" w:tplc="E250D34C">
      <w:numFmt w:val="bullet"/>
      <w:lvlText w:val="•"/>
      <w:lvlJc w:val="left"/>
      <w:pPr>
        <w:ind w:left="5920" w:hanging="210"/>
      </w:pPr>
      <w:rPr>
        <w:rFonts w:hint="default"/>
        <w:lang w:val="en-US" w:eastAsia="en-US" w:bidi="ar-SA"/>
      </w:rPr>
    </w:lvl>
    <w:lvl w:ilvl="6" w:tplc="C2B65BE0">
      <w:numFmt w:val="bullet"/>
      <w:lvlText w:val="•"/>
      <w:lvlJc w:val="left"/>
      <w:pPr>
        <w:ind w:left="6988" w:hanging="210"/>
      </w:pPr>
      <w:rPr>
        <w:rFonts w:hint="default"/>
        <w:lang w:val="en-US" w:eastAsia="en-US" w:bidi="ar-SA"/>
      </w:rPr>
    </w:lvl>
    <w:lvl w:ilvl="7" w:tplc="FDE605E4">
      <w:numFmt w:val="bullet"/>
      <w:lvlText w:val="•"/>
      <w:lvlJc w:val="left"/>
      <w:pPr>
        <w:ind w:left="8056" w:hanging="210"/>
      </w:pPr>
      <w:rPr>
        <w:rFonts w:hint="default"/>
        <w:lang w:val="en-US" w:eastAsia="en-US" w:bidi="ar-SA"/>
      </w:rPr>
    </w:lvl>
    <w:lvl w:ilvl="8" w:tplc="4434E37A">
      <w:numFmt w:val="bullet"/>
      <w:lvlText w:val="•"/>
      <w:lvlJc w:val="left"/>
      <w:pPr>
        <w:ind w:left="9124" w:hanging="210"/>
      </w:pPr>
      <w:rPr>
        <w:rFonts w:hint="default"/>
        <w:lang w:val="en-US" w:eastAsia="en-US" w:bidi="ar-SA"/>
      </w:rPr>
    </w:lvl>
  </w:abstractNum>
  <w:abstractNum w:abstractNumId="12" w15:restartNumberingAfterBreak="0">
    <w:nsid w:val="43D21E57"/>
    <w:multiLevelType w:val="hybridMultilevel"/>
    <w:tmpl w:val="36CA3E38"/>
    <w:lvl w:ilvl="0" w:tplc="40090009">
      <w:start w:val="1"/>
      <w:numFmt w:val="bullet"/>
      <w:lvlText w:val=""/>
      <w:lvlJc w:val="left"/>
      <w:pPr>
        <w:ind w:left="840" w:hanging="360"/>
      </w:pPr>
      <w:rPr>
        <w:rFonts w:ascii="Wingdings" w:hAnsi="Wingdings" w:hint="default"/>
      </w:rPr>
    </w:lvl>
    <w:lvl w:ilvl="1" w:tplc="40090003">
      <w:start w:val="1"/>
      <w:numFmt w:val="bullet"/>
      <w:lvlText w:val="o"/>
      <w:lvlJc w:val="left"/>
      <w:pPr>
        <w:ind w:left="1560" w:hanging="360"/>
      </w:pPr>
      <w:rPr>
        <w:rFonts w:ascii="Courier New" w:hAnsi="Courier New" w:cs="Courier New" w:hint="default"/>
      </w:rPr>
    </w:lvl>
    <w:lvl w:ilvl="2" w:tplc="40090005">
      <w:start w:val="1"/>
      <w:numFmt w:val="bullet"/>
      <w:lvlText w:val=""/>
      <w:lvlJc w:val="left"/>
      <w:pPr>
        <w:ind w:left="2280" w:hanging="360"/>
      </w:pPr>
      <w:rPr>
        <w:rFonts w:ascii="Wingdings" w:hAnsi="Wingdings" w:hint="default"/>
      </w:rPr>
    </w:lvl>
    <w:lvl w:ilvl="3" w:tplc="40090001">
      <w:start w:val="1"/>
      <w:numFmt w:val="bullet"/>
      <w:lvlText w:val=""/>
      <w:lvlJc w:val="left"/>
      <w:pPr>
        <w:ind w:left="3000" w:hanging="360"/>
      </w:pPr>
      <w:rPr>
        <w:rFonts w:ascii="Symbol" w:hAnsi="Symbol" w:hint="default"/>
      </w:rPr>
    </w:lvl>
    <w:lvl w:ilvl="4" w:tplc="40090003">
      <w:start w:val="1"/>
      <w:numFmt w:val="bullet"/>
      <w:lvlText w:val="o"/>
      <w:lvlJc w:val="left"/>
      <w:pPr>
        <w:ind w:left="3720" w:hanging="360"/>
      </w:pPr>
      <w:rPr>
        <w:rFonts w:ascii="Courier New" w:hAnsi="Courier New" w:cs="Courier New" w:hint="default"/>
      </w:rPr>
    </w:lvl>
    <w:lvl w:ilvl="5" w:tplc="40090005">
      <w:start w:val="1"/>
      <w:numFmt w:val="bullet"/>
      <w:lvlText w:val=""/>
      <w:lvlJc w:val="left"/>
      <w:pPr>
        <w:ind w:left="4440" w:hanging="360"/>
      </w:pPr>
      <w:rPr>
        <w:rFonts w:ascii="Wingdings" w:hAnsi="Wingdings" w:hint="default"/>
      </w:rPr>
    </w:lvl>
    <w:lvl w:ilvl="6" w:tplc="40090001">
      <w:start w:val="1"/>
      <w:numFmt w:val="bullet"/>
      <w:lvlText w:val=""/>
      <w:lvlJc w:val="left"/>
      <w:pPr>
        <w:ind w:left="5160" w:hanging="360"/>
      </w:pPr>
      <w:rPr>
        <w:rFonts w:ascii="Symbol" w:hAnsi="Symbol" w:hint="default"/>
      </w:rPr>
    </w:lvl>
    <w:lvl w:ilvl="7" w:tplc="40090003">
      <w:start w:val="1"/>
      <w:numFmt w:val="bullet"/>
      <w:lvlText w:val="o"/>
      <w:lvlJc w:val="left"/>
      <w:pPr>
        <w:ind w:left="5880" w:hanging="360"/>
      </w:pPr>
      <w:rPr>
        <w:rFonts w:ascii="Courier New" w:hAnsi="Courier New" w:cs="Courier New" w:hint="default"/>
      </w:rPr>
    </w:lvl>
    <w:lvl w:ilvl="8" w:tplc="40090005">
      <w:start w:val="1"/>
      <w:numFmt w:val="bullet"/>
      <w:lvlText w:val=""/>
      <w:lvlJc w:val="left"/>
      <w:pPr>
        <w:ind w:left="6600" w:hanging="360"/>
      </w:pPr>
      <w:rPr>
        <w:rFonts w:ascii="Wingdings" w:hAnsi="Wingdings" w:hint="default"/>
      </w:rPr>
    </w:lvl>
  </w:abstractNum>
  <w:abstractNum w:abstractNumId="13" w15:restartNumberingAfterBreak="0">
    <w:nsid w:val="55DA55E5"/>
    <w:multiLevelType w:val="hybridMultilevel"/>
    <w:tmpl w:val="0CDCC00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9ADCABA"/>
    <w:multiLevelType w:val="multilevel"/>
    <w:tmpl w:val="59ADCABA"/>
    <w:lvl w:ilvl="0">
      <w:start w:val="2"/>
      <w:numFmt w:val="decimal"/>
      <w:lvlText w:val="%1"/>
      <w:lvlJc w:val="left"/>
      <w:pPr>
        <w:ind w:left="192" w:hanging="420"/>
        <w:jc w:val="left"/>
      </w:pPr>
      <w:rPr>
        <w:rFonts w:hint="default"/>
        <w:lang w:val="en-US" w:eastAsia="en-US" w:bidi="ar-SA"/>
      </w:rPr>
    </w:lvl>
    <w:lvl w:ilvl="1">
      <w:start w:val="1"/>
      <w:numFmt w:val="decimal"/>
      <w:lvlText w:val="%1.%2"/>
      <w:lvlJc w:val="left"/>
      <w:pPr>
        <w:ind w:left="192" w:hanging="420"/>
        <w:jc w:val="left"/>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2324" w:hanging="420"/>
      </w:pPr>
      <w:rPr>
        <w:rFonts w:hint="default"/>
        <w:lang w:val="en-US" w:eastAsia="en-US" w:bidi="ar-SA"/>
      </w:rPr>
    </w:lvl>
    <w:lvl w:ilvl="3">
      <w:numFmt w:val="bullet"/>
      <w:lvlText w:val="•"/>
      <w:lvlJc w:val="left"/>
      <w:pPr>
        <w:ind w:left="3386" w:hanging="420"/>
      </w:pPr>
      <w:rPr>
        <w:rFonts w:hint="default"/>
        <w:lang w:val="en-US" w:eastAsia="en-US" w:bidi="ar-SA"/>
      </w:rPr>
    </w:lvl>
    <w:lvl w:ilvl="4">
      <w:numFmt w:val="bullet"/>
      <w:lvlText w:val="•"/>
      <w:lvlJc w:val="left"/>
      <w:pPr>
        <w:ind w:left="4448" w:hanging="420"/>
      </w:pPr>
      <w:rPr>
        <w:rFonts w:hint="default"/>
        <w:lang w:val="en-US" w:eastAsia="en-US" w:bidi="ar-SA"/>
      </w:rPr>
    </w:lvl>
    <w:lvl w:ilvl="5">
      <w:numFmt w:val="bullet"/>
      <w:lvlText w:val="•"/>
      <w:lvlJc w:val="left"/>
      <w:pPr>
        <w:ind w:left="5510" w:hanging="420"/>
      </w:pPr>
      <w:rPr>
        <w:rFonts w:hint="default"/>
        <w:lang w:val="en-US" w:eastAsia="en-US" w:bidi="ar-SA"/>
      </w:rPr>
    </w:lvl>
    <w:lvl w:ilvl="6">
      <w:numFmt w:val="bullet"/>
      <w:lvlText w:val="•"/>
      <w:lvlJc w:val="left"/>
      <w:pPr>
        <w:ind w:left="6572" w:hanging="420"/>
      </w:pPr>
      <w:rPr>
        <w:rFonts w:hint="default"/>
        <w:lang w:val="en-US" w:eastAsia="en-US" w:bidi="ar-SA"/>
      </w:rPr>
    </w:lvl>
    <w:lvl w:ilvl="7">
      <w:numFmt w:val="bullet"/>
      <w:lvlText w:val="•"/>
      <w:lvlJc w:val="left"/>
      <w:pPr>
        <w:ind w:left="7634" w:hanging="420"/>
      </w:pPr>
      <w:rPr>
        <w:rFonts w:hint="default"/>
        <w:lang w:val="en-US" w:eastAsia="en-US" w:bidi="ar-SA"/>
      </w:rPr>
    </w:lvl>
    <w:lvl w:ilvl="8">
      <w:numFmt w:val="bullet"/>
      <w:lvlText w:val="•"/>
      <w:lvlJc w:val="left"/>
      <w:pPr>
        <w:ind w:left="8696" w:hanging="420"/>
      </w:pPr>
      <w:rPr>
        <w:rFonts w:hint="default"/>
        <w:lang w:val="en-US" w:eastAsia="en-US" w:bidi="ar-SA"/>
      </w:rPr>
    </w:lvl>
  </w:abstractNum>
  <w:abstractNum w:abstractNumId="15" w15:restartNumberingAfterBreak="0">
    <w:nsid w:val="64085E48"/>
    <w:multiLevelType w:val="hybridMultilevel"/>
    <w:tmpl w:val="86863F60"/>
    <w:lvl w:ilvl="0" w:tplc="40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6953745E"/>
    <w:multiLevelType w:val="multilevel"/>
    <w:tmpl w:val="59ADCABA"/>
    <w:lvl w:ilvl="0">
      <w:start w:val="2"/>
      <w:numFmt w:val="decimal"/>
      <w:lvlText w:val="%1"/>
      <w:lvlJc w:val="left"/>
      <w:pPr>
        <w:ind w:left="192" w:hanging="420"/>
        <w:jc w:val="left"/>
      </w:pPr>
      <w:rPr>
        <w:rFonts w:hint="default"/>
        <w:lang w:val="en-US" w:eastAsia="en-US" w:bidi="ar-SA"/>
      </w:rPr>
    </w:lvl>
    <w:lvl w:ilvl="1">
      <w:start w:val="1"/>
      <w:numFmt w:val="decimal"/>
      <w:lvlText w:val="%1.%2"/>
      <w:lvlJc w:val="left"/>
      <w:pPr>
        <w:ind w:left="192" w:hanging="420"/>
        <w:jc w:val="left"/>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2324" w:hanging="420"/>
      </w:pPr>
      <w:rPr>
        <w:rFonts w:hint="default"/>
        <w:lang w:val="en-US" w:eastAsia="en-US" w:bidi="ar-SA"/>
      </w:rPr>
    </w:lvl>
    <w:lvl w:ilvl="3">
      <w:numFmt w:val="bullet"/>
      <w:lvlText w:val="•"/>
      <w:lvlJc w:val="left"/>
      <w:pPr>
        <w:ind w:left="3386" w:hanging="420"/>
      </w:pPr>
      <w:rPr>
        <w:rFonts w:hint="default"/>
        <w:lang w:val="en-US" w:eastAsia="en-US" w:bidi="ar-SA"/>
      </w:rPr>
    </w:lvl>
    <w:lvl w:ilvl="4">
      <w:numFmt w:val="bullet"/>
      <w:lvlText w:val="•"/>
      <w:lvlJc w:val="left"/>
      <w:pPr>
        <w:ind w:left="4448" w:hanging="420"/>
      </w:pPr>
      <w:rPr>
        <w:rFonts w:hint="default"/>
        <w:lang w:val="en-US" w:eastAsia="en-US" w:bidi="ar-SA"/>
      </w:rPr>
    </w:lvl>
    <w:lvl w:ilvl="5">
      <w:numFmt w:val="bullet"/>
      <w:lvlText w:val="•"/>
      <w:lvlJc w:val="left"/>
      <w:pPr>
        <w:ind w:left="5510" w:hanging="420"/>
      </w:pPr>
      <w:rPr>
        <w:rFonts w:hint="default"/>
        <w:lang w:val="en-US" w:eastAsia="en-US" w:bidi="ar-SA"/>
      </w:rPr>
    </w:lvl>
    <w:lvl w:ilvl="6">
      <w:numFmt w:val="bullet"/>
      <w:lvlText w:val="•"/>
      <w:lvlJc w:val="left"/>
      <w:pPr>
        <w:ind w:left="6572" w:hanging="420"/>
      </w:pPr>
      <w:rPr>
        <w:rFonts w:hint="default"/>
        <w:lang w:val="en-US" w:eastAsia="en-US" w:bidi="ar-SA"/>
      </w:rPr>
    </w:lvl>
    <w:lvl w:ilvl="7">
      <w:numFmt w:val="bullet"/>
      <w:lvlText w:val="•"/>
      <w:lvlJc w:val="left"/>
      <w:pPr>
        <w:ind w:left="7634" w:hanging="420"/>
      </w:pPr>
      <w:rPr>
        <w:rFonts w:hint="default"/>
        <w:lang w:val="en-US" w:eastAsia="en-US" w:bidi="ar-SA"/>
      </w:rPr>
    </w:lvl>
    <w:lvl w:ilvl="8">
      <w:numFmt w:val="bullet"/>
      <w:lvlText w:val="•"/>
      <w:lvlJc w:val="left"/>
      <w:pPr>
        <w:ind w:left="8696" w:hanging="420"/>
      </w:pPr>
      <w:rPr>
        <w:rFonts w:hint="default"/>
        <w:lang w:val="en-US" w:eastAsia="en-US" w:bidi="ar-SA"/>
      </w:rPr>
    </w:lvl>
  </w:abstractNum>
  <w:abstractNum w:abstractNumId="17" w15:restartNumberingAfterBreak="0">
    <w:nsid w:val="7A097646"/>
    <w:multiLevelType w:val="hybridMultilevel"/>
    <w:tmpl w:val="667657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27093706">
    <w:abstractNumId w:val="4"/>
  </w:num>
  <w:num w:numId="2" w16cid:durableId="906919243">
    <w:abstractNumId w:val="3"/>
  </w:num>
  <w:num w:numId="3" w16cid:durableId="1827623288">
    <w:abstractNumId w:val="14"/>
  </w:num>
  <w:num w:numId="4" w16cid:durableId="1597591147">
    <w:abstractNumId w:val="2"/>
  </w:num>
  <w:num w:numId="5" w16cid:durableId="1812866772">
    <w:abstractNumId w:val="0"/>
  </w:num>
  <w:num w:numId="6" w16cid:durableId="202981338">
    <w:abstractNumId w:val="6"/>
  </w:num>
  <w:num w:numId="7" w16cid:durableId="823930578">
    <w:abstractNumId w:val="1"/>
  </w:num>
  <w:num w:numId="8" w16cid:durableId="447243547">
    <w:abstractNumId w:val="5"/>
  </w:num>
  <w:num w:numId="9" w16cid:durableId="1149247439">
    <w:abstractNumId w:val="9"/>
  </w:num>
  <w:num w:numId="10" w16cid:durableId="370611090">
    <w:abstractNumId w:val="17"/>
  </w:num>
  <w:num w:numId="11" w16cid:durableId="109933757">
    <w:abstractNumId w:val="8"/>
  </w:num>
  <w:num w:numId="12" w16cid:durableId="2042247099">
    <w:abstractNumId w:val="12"/>
  </w:num>
  <w:num w:numId="13" w16cid:durableId="1565871732">
    <w:abstractNumId w:val="15"/>
  </w:num>
  <w:num w:numId="14" w16cid:durableId="2071422736">
    <w:abstractNumId w:val="10"/>
  </w:num>
  <w:num w:numId="15" w16cid:durableId="1793474856">
    <w:abstractNumId w:val="8"/>
  </w:num>
  <w:num w:numId="16" w16cid:durableId="1806465467">
    <w:abstractNumId w:val="13"/>
  </w:num>
  <w:num w:numId="17" w16cid:durableId="198784219">
    <w:abstractNumId w:val="16"/>
  </w:num>
  <w:num w:numId="18" w16cid:durableId="985009733">
    <w:abstractNumId w:val="7"/>
  </w:num>
  <w:num w:numId="19" w16cid:durableId="164338704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drawingGridHorizontalSpacing w:val="11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ulTrailSpace/>
    <w:doNotExpandShiftReturn/>
    <w:doNotWrapTextWithPunct/>
    <w:doNotUseEastAsianBreakRules/>
    <w:useFELayout/>
    <w:doNotUseIndentAsNumberingTabStop/>
    <w:useAltKinsokuLineBreakRules/>
    <w:compatSetting w:name="compatibilityMode" w:uri="http://schemas.microsoft.com/office/word" w:val="14"/>
    <w:compatSetting w:name="useWord2013TrackBottomHyphenation" w:uri="http://schemas.microsoft.com/office/word" w:val="1"/>
  </w:compat>
  <w:rsids>
    <w:rsidRoot w:val="00561CEA"/>
    <w:rsid w:val="000A2C30"/>
    <w:rsid w:val="00184D5C"/>
    <w:rsid w:val="00185460"/>
    <w:rsid w:val="0019722B"/>
    <w:rsid w:val="001E3F93"/>
    <w:rsid w:val="0024712E"/>
    <w:rsid w:val="002548F9"/>
    <w:rsid w:val="00275705"/>
    <w:rsid w:val="002B3DBE"/>
    <w:rsid w:val="002C2A15"/>
    <w:rsid w:val="0032012B"/>
    <w:rsid w:val="00325DF9"/>
    <w:rsid w:val="003514EF"/>
    <w:rsid w:val="003C362D"/>
    <w:rsid w:val="00416E96"/>
    <w:rsid w:val="00442F2B"/>
    <w:rsid w:val="00447867"/>
    <w:rsid w:val="00466687"/>
    <w:rsid w:val="004A22A8"/>
    <w:rsid w:val="004C6193"/>
    <w:rsid w:val="00546273"/>
    <w:rsid w:val="00561889"/>
    <w:rsid w:val="00561CEA"/>
    <w:rsid w:val="005C4FEC"/>
    <w:rsid w:val="005F61D6"/>
    <w:rsid w:val="006033AA"/>
    <w:rsid w:val="00617BC7"/>
    <w:rsid w:val="00617C5E"/>
    <w:rsid w:val="00667213"/>
    <w:rsid w:val="006779A2"/>
    <w:rsid w:val="00690C47"/>
    <w:rsid w:val="006C65C2"/>
    <w:rsid w:val="006D7F16"/>
    <w:rsid w:val="006E016B"/>
    <w:rsid w:val="006F0F9C"/>
    <w:rsid w:val="007156C0"/>
    <w:rsid w:val="00750EB7"/>
    <w:rsid w:val="00785227"/>
    <w:rsid w:val="007B7AFC"/>
    <w:rsid w:val="007D1AAE"/>
    <w:rsid w:val="00814EC3"/>
    <w:rsid w:val="008537D0"/>
    <w:rsid w:val="008C1A05"/>
    <w:rsid w:val="008D3798"/>
    <w:rsid w:val="009164D3"/>
    <w:rsid w:val="0095448E"/>
    <w:rsid w:val="00961216"/>
    <w:rsid w:val="00980BFE"/>
    <w:rsid w:val="00992EF9"/>
    <w:rsid w:val="009B45B8"/>
    <w:rsid w:val="00A74063"/>
    <w:rsid w:val="00AD0CC9"/>
    <w:rsid w:val="00AE03B0"/>
    <w:rsid w:val="00B56491"/>
    <w:rsid w:val="00B6457E"/>
    <w:rsid w:val="00BC6470"/>
    <w:rsid w:val="00BF4437"/>
    <w:rsid w:val="00C346A8"/>
    <w:rsid w:val="00CB537C"/>
    <w:rsid w:val="00D24FA6"/>
    <w:rsid w:val="00DD65F1"/>
    <w:rsid w:val="00DD7C6B"/>
    <w:rsid w:val="00DE3447"/>
    <w:rsid w:val="00E10A2A"/>
    <w:rsid w:val="00E35EBB"/>
    <w:rsid w:val="00E363E3"/>
    <w:rsid w:val="00E561C6"/>
    <w:rsid w:val="00E57D67"/>
    <w:rsid w:val="00EB6136"/>
    <w:rsid w:val="00EF471E"/>
    <w:rsid w:val="00F0681B"/>
    <w:rsid w:val="00F45271"/>
    <w:rsid w:val="00F6319F"/>
    <w:rsid w:val="00FB7CF1"/>
    <w:rsid w:val="00FD73A2"/>
    <w:rsid w:val="00FF3350"/>
    <w:rsid w:val="195203DE"/>
    <w:rsid w:val="1F90202A"/>
    <w:rsid w:val="4FAB7615"/>
    <w:rsid w:val="50D32D72"/>
    <w:rsid w:val="514F6FAA"/>
    <w:rsid w:val="51514411"/>
    <w:rsid w:val="5ADF269E"/>
    <w:rsid w:val="61816CFD"/>
    <w:rsid w:val="6DD737B7"/>
    <w:rsid w:val="71A30FEA"/>
    <w:rsid w:val="74B317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1A84553E"/>
  <w15:docId w15:val="{6627266D-0AAF-4158-B525-8CFBBB2451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pPr>
        <w:spacing w:after="160" w:line="259" w:lineRule="auto"/>
      </w:pPr>
    </w:pPrDefault>
  </w:docDefaults>
  <w:latentStyles w:defLockedState="0" w:defUIPriority="0" w:defSemiHidden="0" w:defUnhideWhenUsed="0" w:defQFormat="0" w:count="376">
    <w:lsdException w:name="Normal" w:uiPriority="1" w:qFormat="1"/>
    <w:lsdException w:name="heading 1" w:uiPriority="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uiPriority="99" w:qFormat="1"/>
    <w:lsdException w:name="caption" w:semiHidden="1" w:unhideWhenUsed="1" w:qFormat="1"/>
    <w:lsdException w:name="Title" w:uiPriority="1" w:qFormat="1"/>
    <w:lsdException w:name="Default Paragraph Font" w:semiHidden="1" w:uiPriority="1" w:unhideWhenUsed="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pPr>
      <w:widowControl w:val="0"/>
      <w:autoSpaceDE w:val="0"/>
      <w:autoSpaceDN w:val="0"/>
      <w:spacing w:after="0" w:line="240" w:lineRule="auto"/>
    </w:pPr>
    <w:rPr>
      <w:rFonts w:eastAsia="Times New Roman"/>
      <w:sz w:val="22"/>
      <w:szCs w:val="22"/>
      <w:lang w:val="en-US" w:eastAsia="en-US"/>
    </w:rPr>
  </w:style>
  <w:style w:type="paragraph" w:styleId="Heading1">
    <w:name w:val="heading 1"/>
    <w:basedOn w:val="Normal"/>
    <w:next w:val="Normal"/>
    <w:uiPriority w:val="1"/>
    <w:qFormat/>
    <w:pPr>
      <w:ind w:left="192"/>
      <w:outlineLvl w:val="0"/>
    </w:pPr>
    <w:rPr>
      <w:b/>
      <w:bCs/>
      <w:sz w:val="28"/>
      <w:szCs w:val="28"/>
    </w:rPr>
  </w:style>
  <w:style w:type="paragraph" w:styleId="Heading2">
    <w:name w:val="heading 2"/>
    <w:basedOn w:val="Normal"/>
    <w:next w:val="Normal"/>
    <w:link w:val="Heading2Char"/>
    <w:semiHidden/>
    <w:unhideWhenUsed/>
    <w:qFormat/>
    <w:rsid w:val="00E35EBB"/>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Footer">
    <w:name w:val="footer"/>
    <w:basedOn w:val="Normal"/>
    <w:link w:val="FooterChar"/>
    <w:uiPriority w:val="99"/>
    <w:qFormat/>
    <w:pPr>
      <w:tabs>
        <w:tab w:val="center" w:pos="4513"/>
        <w:tab w:val="right" w:pos="9026"/>
      </w:tabs>
    </w:pPr>
  </w:style>
  <w:style w:type="paragraph" w:styleId="Header">
    <w:name w:val="header"/>
    <w:basedOn w:val="Normal"/>
    <w:link w:val="HeaderChar"/>
    <w:qFormat/>
    <w:pPr>
      <w:tabs>
        <w:tab w:val="center" w:pos="4513"/>
        <w:tab w:val="right" w:pos="9026"/>
      </w:tabs>
    </w:pPr>
  </w:style>
  <w:style w:type="paragraph" w:styleId="NormalWeb">
    <w:name w:val="Normal (Web)"/>
    <w:basedOn w:val="Normal"/>
    <w:qFormat/>
    <w:rPr>
      <w:sz w:val="24"/>
      <w:szCs w:val="24"/>
    </w:rPr>
  </w:style>
  <w:style w:type="paragraph" w:styleId="Title">
    <w:name w:val="Title"/>
    <w:basedOn w:val="Normal"/>
    <w:uiPriority w:val="1"/>
    <w:qFormat/>
    <w:pPr>
      <w:spacing w:before="66"/>
      <w:ind w:left="108" w:right="202"/>
      <w:jc w:val="center"/>
    </w:pPr>
    <w:rPr>
      <w:b/>
      <w:bCs/>
      <w:sz w:val="36"/>
      <w:szCs w:val="36"/>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912" w:hanging="360"/>
    </w:pPr>
  </w:style>
  <w:style w:type="paragraph" w:customStyle="1" w:styleId="TableParagraph">
    <w:name w:val="Table Paragraph"/>
    <w:basedOn w:val="Normal"/>
    <w:uiPriority w:val="1"/>
    <w:qFormat/>
  </w:style>
  <w:style w:type="character" w:customStyle="1" w:styleId="HeaderChar">
    <w:name w:val="Header Char"/>
    <w:basedOn w:val="DefaultParagraphFont"/>
    <w:link w:val="Header"/>
    <w:qFormat/>
    <w:rPr>
      <w:rFonts w:eastAsia="Times New Roman"/>
      <w:sz w:val="22"/>
      <w:szCs w:val="22"/>
      <w:lang w:val="en-US" w:eastAsia="en-US"/>
    </w:rPr>
  </w:style>
  <w:style w:type="character" w:customStyle="1" w:styleId="FooterChar">
    <w:name w:val="Footer Char"/>
    <w:basedOn w:val="DefaultParagraphFont"/>
    <w:link w:val="Footer"/>
    <w:uiPriority w:val="99"/>
    <w:qFormat/>
    <w:rPr>
      <w:rFonts w:eastAsia="Times New Roman"/>
      <w:sz w:val="22"/>
      <w:szCs w:val="22"/>
      <w:lang w:val="en-US" w:eastAsia="en-US"/>
    </w:rPr>
  </w:style>
  <w:style w:type="paragraph" w:customStyle="1" w:styleId="Default">
    <w:name w:val="Default"/>
    <w:qFormat/>
    <w:rsid w:val="005F61D6"/>
    <w:pPr>
      <w:autoSpaceDE w:val="0"/>
      <w:autoSpaceDN w:val="0"/>
      <w:adjustRightInd w:val="0"/>
      <w:spacing w:after="0" w:line="240" w:lineRule="auto"/>
    </w:pPr>
    <w:rPr>
      <w:rFonts w:ascii="Calibri" w:eastAsiaTheme="minorHAnsi" w:hAnsi="Calibri" w:cs="Calibri"/>
      <w:color w:val="000000"/>
      <w:sz w:val="24"/>
      <w:szCs w:val="24"/>
      <w:lang w:eastAsia="en-US"/>
    </w:rPr>
  </w:style>
  <w:style w:type="character" w:customStyle="1" w:styleId="Heading2Char">
    <w:name w:val="Heading 2 Char"/>
    <w:basedOn w:val="DefaultParagraphFont"/>
    <w:link w:val="Heading2"/>
    <w:semiHidden/>
    <w:rsid w:val="00E35EBB"/>
    <w:rPr>
      <w:rFonts w:asciiTheme="majorHAnsi" w:eastAsiaTheme="majorEastAsia" w:hAnsiTheme="majorHAnsi" w:cstheme="majorBidi"/>
      <w:color w:val="365F91" w:themeColor="accent1" w:themeShade="BF"/>
      <w:sz w:val="26"/>
      <w:szCs w:val="26"/>
      <w:lang w:val="en-US" w:eastAsia="en-US"/>
    </w:rPr>
  </w:style>
  <w:style w:type="character" w:styleId="Emphasis">
    <w:name w:val="Emphasis"/>
    <w:basedOn w:val="DefaultParagraphFont"/>
    <w:qFormat/>
    <w:rsid w:val="00980BF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942229">
      <w:bodyDiv w:val="1"/>
      <w:marLeft w:val="0"/>
      <w:marRight w:val="0"/>
      <w:marTop w:val="0"/>
      <w:marBottom w:val="0"/>
      <w:divBdr>
        <w:top w:val="none" w:sz="0" w:space="0" w:color="auto"/>
        <w:left w:val="none" w:sz="0" w:space="0" w:color="auto"/>
        <w:bottom w:val="none" w:sz="0" w:space="0" w:color="auto"/>
        <w:right w:val="none" w:sz="0" w:space="0" w:color="auto"/>
      </w:divBdr>
    </w:div>
    <w:div w:id="623387481">
      <w:bodyDiv w:val="1"/>
      <w:marLeft w:val="0"/>
      <w:marRight w:val="0"/>
      <w:marTop w:val="0"/>
      <w:marBottom w:val="0"/>
      <w:divBdr>
        <w:top w:val="none" w:sz="0" w:space="0" w:color="auto"/>
        <w:left w:val="none" w:sz="0" w:space="0" w:color="auto"/>
        <w:bottom w:val="none" w:sz="0" w:space="0" w:color="auto"/>
        <w:right w:val="none" w:sz="0" w:space="0" w:color="auto"/>
      </w:divBdr>
    </w:div>
    <w:div w:id="1426463861">
      <w:bodyDiv w:val="1"/>
      <w:marLeft w:val="0"/>
      <w:marRight w:val="0"/>
      <w:marTop w:val="0"/>
      <w:marBottom w:val="0"/>
      <w:divBdr>
        <w:top w:val="none" w:sz="0" w:space="0" w:color="auto"/>
        <w:left w:val="none" w:sz="0" w:space="0" w:color="auto"/>
        <w:bottom w:val="none" w:sz="0" w:space="0" w:color="auto"/>
        <w:right w:val="none" w:sz="0" w:space="0" w:color="auto"/>
      </w:divBdr>
    </w:div>
    <w:div w:id="21389894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jp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6043805-D1F3-4900-8D30-C5CBC71B67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272</TotalTime>
  <Pages>25</Pages>
  <Words>3580</Words>
  <Characters>20406</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M</vt:lpstr>
    </vt:vector>
  </TitlesOfParts>
  <Company/>
  <LinksUpToDate>false</LinksUpToDate>
  <CharactersWithSpaces>23939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dc:title>
  <dc:creator>eee</dc:creator>
  <cp:lastModifiedBy>sujit m</cp:lastModifiedBy>
  <cp:revision>41</cp:revision>
  <dcterms:created xsi:type="dcterms:W3CDTF">2022-06-03T15:22:00Z</dcterms:created>
  <dcterms:modified xsi:type="dcterms:W3CDTF">2023-01-05T08:40:00Z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2022-06-03T00:00:00Z</vt:filetime>
  </property>
  <property fmtid="{D5CDD505-2E9C-101B-9397-08002B2CF9AE}" pid="3" name="Creator">
    <vt:lpwstr>Microsoft® Word 2019</vt:lpwstr>
  </property>
  <property fmtid="{D5CDD505-2E9C-101B-9397-08002B2CF9AE}" pid="4" name="LastSaved">
    <vt:filetime>2022-06-03T00:00:00Z</vt:filetime>
  </property>
  <property fmtid="{D5CDD505-2E9C-101B-9397-08002B2CF9AE}" pid="5" name="KSOProductBuildVer">
    <vt:lpwstr>1033-10.2.0.7636</vt:lpwstr>
  </property>
</Properties>
</file>